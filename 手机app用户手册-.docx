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312" w:beforeLines="100"/>
        <w:jc w:val="center"/>
        <w:rPr>
          <w:rFonts w:hint="default" w:ascii="Times New Roman" w:hAnsi="Times New Roman" w:eastAsia="宋体" w:cs="Times New Roman"/>
          <w:sz w:val="44"/>
        </w:rPr>
      </w:pPr>
      <w:r>
        <w:rPr>
          <w:rFonts w:hint="default" w:ascii="Times New Roman" w:hAnsi="Times New Roman" w:eastAsia="宋体" w:cs="Times New Roman"/>
          <w:sz w:val="44"/>
        </w:rPr>
        <w:t>江西理工大学应用科学学院</w:t>
      </w:r>
    </w:p>
    <w:p>
      <w:pPr>
        <w:jc w:val="center"/>
        <w:rPr>
          <w:rFonts w:hint="default" w:ascii="Times New Roman" w:hAnsi="Times New Roman" w:eastAsia="宋体" w:cs="Times New Roman"/>
          <w:sz w:val="72"/>
          <w:szCs w:val="72"/>
        </w:rPr>
      </w:pPr>
    </w:p>
    <w:p>
      <w:pPr>
        <w:jc w:val="center"/>
        <w:rPr>
          <w:rFonts w:hint="default" w:ascii="Times New Roman" w:hAnsi="Times New Roman" w:eastAsia="宋体" w:cs="Times New Roman"/>
          <w:sz w:val="72"/>
          <w:szCs w:val="72"/>
        </w:rPr>
      </w:pPr>
    </w:p>
    <w:p>
      <w:pPr>
        <w:jc w:val="center"/>
        <w:rPr>
          <w:rFonts w:hint="default" w:ascii="Times New Roman" w:hAnsi="Times New Roman" w:eastAsia="宋体" w:cs="Times New Roman"/>
          <w:sz w:val="72"/>
          <w:szCs w:val="72"/>
        </w:rPr>
      </w:pPr>
      <w:r>
        <w:rPr>
          <w:rFonts w:hint="default" w:ascii="Times New Roman" w:hAnsi="Times New Roman" w:eastAsia="宋体" w:cs="Times New Roman"/>
          <w:sz w:val="44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495300</wp:posOffset>
                </wp:positionV>
                <wp:extent cx="5143500" cy="0"/>
                <wp:effectExtent l="0" t="0" r="0" b="0"/>
                <wp:wrapTopAndBottom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43500" cy="0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0pt;margin-top:39pt;height:0pt;width:405pt;mso-wrap-distance-bottom:0pt;mso-wrap-distance-top:0pt;z-index:251659264;mso-width-relative:page;mso-height-relative:page;" filled="f" stroked="f" coordsize="21600,21600" o:allowincell="f" o:gfxdata="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">
                <v:fill on="f" focussize="0,0"/>
                <v:stroke on="f"/>
                <v:imagedata o:title=""/>
                <o:lock v:ext="edit" aspectratio="f"/>
                <w10:wrap type="topAndBottom"/>
              </v:line>
            </w:pict>
          </mc:Fallback>
        </mc:AlternateContent>
      </w:r>
      <w:r>
        <w:rPr>
          <w:rFonts w:hint="default" w:ascii="Times New Roman" w:hAnsi="Times New Roman" w:eastAsia="宋体" w:cs="Times New Roman"/>
          <w:sz w:val="72"/>
          <w:szCs w:val="72"/>
        </w:rPr>
        <w:t>手机APP用户手册</w:t>
      </w:r>
    </w:p>
    <w:p>
      <w:pPr>
        <w:spacing w:before="156" w:beforeLines="50"/>
        <w:jc w:val="center"/>
        <w:rPr>
          <w:rFonts w:hint="default" w:ascii="Times New Roman" w:hAnsi="Times New Roman" w:eastAsia="宋体" w:cs="Times New Roman"/>
          <w:sz w:val="44"/>
        </w:rPr>
      </w:pPr>
      <w:r>
        <w:rPr>
          <w:rFonts w:hint="default" w:ascii="Times New Roman" w:hAnsi="Times New Roman" w:eastAsia="宋体" w:cs="Times New Roman"/>
          <w:sz w:val="44"/>
        </w:rPr>
        <w:t>[项目名称]</w:t>
      </w:r>
    </w:p>
    <w:p>
      <w:pPr>
        <w:ind w:firstLine="880" w:firstLineChars="200"/>
        <w:jc w:val="center"/>
        <w:rPr>
          <w:rFonts w:hint="default" w:ascii="Times New Roman" w:hAnsi="Times New Roman" w:eastAsia="宋体" w:cs="Times New Roman"/>
          <w:sz w:val="44"/>
        </w:rPr>
      </w:pPr>
    </w:p>
    <w:p>
      <w:pPr>
        <w:ind w:firstLine="880" w:firstLineChars="200"/>
        <w:rPr>
          <w:rFonts w:hint="default" w:ascii="Times New Roman" w:hAnsi="Times New Roman" w:eastAsia="宋体" w:cs="Times New Roman"/>
          <w:sz w:val="44"/>
        </w:rPr>
      </w:pPr>
    </w:p>
    <w:p>
      <w:pPr>
        <w:ind w:firstLine="880" w:firstLineChars="200"/>
        <w:rPr>
          <w:rFonts w:hint="default" w:ascii="Times New Roman" w:hAnsi="Times New Roman" w:eastAsia="宋体" w:cs="Times New Roman"/>
          <w:sz w:val="44"/>
        </w:rPr>
      </w:pPr>
    </w:p>
    <w:p>
      <w:pPr>
        <w:ind w:firstLine="880" w:firstLineChars="200"/>
        <w:rPr>
          <w:rFonts w:hint="default" w:ascii="Times New Roman" w:hAnsi="Times New Roman" w:eastAsia="宋体" w:cs="Times New Roman"/>
          <w:sz w:val="44"/>
        </w:rPr>
      </w:pPr>
    </w:p>
    <w:p>
      <w:pPr>
        <w:tabs>
          <w:tab w:val="left" w:pos="2835"/>
        </w:tabs>
        <w:spacing w:before="100" w:beforeAutospacing="1" w:after="100" w:afterAutospacing="1" w:line="500" w:lineRule="exact"/>
        <w:ind w:firstLine="1478" w:firstLineChars="460"/>
        <w:rPr>
          <w:rFonts w:hint="default" w:ascii="Times New Roman" w:hAnsi="Times New Roman" w:eastAsia="宋体" w:cs="Times New Roman"/>
          <w:b/>
          <w:bCs/>
          <w:sz w:val="32"/>
        </w:rPr>
      </w:pPr>
    </w:p>
    <w:p>
      <w:pPr>
        <w:tabs>
          <w:tab w:val="left" w:pos="2835"/>
        </w:tabs>
        <w:spacing w:before="100" w:beforeAutospacing="1" w:after="100" w:afterAutospacing="1" w:line="500" w:lineRule="exact"/>
        <w:ind w:firstLine="1478" w:firstLineChars="460"/>
        <w:rPr>
          <w:rFonts w:hint="default" w:ascii="Times New Roman" w:hAnsi="Times New Roman" w:eastAsia="宋体" w:cs="Times New Roman"/>
          <w:b/>
          <w:bCs/>
          <w:sz w:val="32"/>
        </w:rPr>
      </w:pPr>
      <w:r>
        <w:rPr>
          <w:rFonts w:hint="default" w:ascii="Times New Roman" w:hAnsi="Times New Roman" w:eastAsia="宋体" w:cs="Times New Roman"/>
          <w:b/>
          <w:bCs/>
          <w:sz w:val="32"/>
        </w:rPr>
        <w:t>系    别：</w:t>
      </w:r>
      <w:r>
        <w:rPr>
          <w:rFonts w:hint="default" w:ascii="Times New Roman" w:hAnsi="Times New Roman" w:eastAsia="宋体" w:cs="Times New Roman"/>
          <w:b/>
          <w:bCs/>
          <w:sz w:val="32"/>
          <w:szCs w:val="32"/>
          <w:u w:val="single"/>
        </w:rPr>
        <w:t xml:space="preserve">      </w:t>
      </w:r>
      <w:r>
        <w:rPr>
          <w:rFonts w:hint="default" w:ascii="Times New Roman" w:hAnsi="Times New Roman" w:eastAsia="宋体" w:cs="Times New Roman"/>
          <w:b/>
          <w:bCs/>
          <w:sz w:val="32"/>
          <w:szCs w:val="32"/>
          <w:u w:val="single"/>
          <w:lang w:eastAsia="zh-CN"/>
        </w:rPr>
        <w:t>信息工程系</w:t>
      </w:r>
      <w:r>
        <w:rPr>
          <w:rFonts w:hint="default" w:ascii="Times New Roman" w:hAnsi="Times New Roman" w:eastAsia="宋体" w:cs="Times New Roman"/>
          <w:b/>
          <w:bCs/>
          <w:sz w:val="32"/>
          <w:szCs w:val="32"/>
          <w:u w:val="single"/>
        </w:rPr>
        <w:t xml:space="preserve">           </w:t>
      </w:r>
    </w:p>
    <w:p>
      <w:pPr>
        <w:tabs>
          <w:tab w:val="left" w:pos="2835"/>
        </w:tabs>
        <w:spacing w:before="100" w:beforeAutospacing="1" w:after="100" w:afterAutospacing="1" w:line="500" w:lineRule="exact"/>
        <w:ind w:firstLine="1478" w:firstLineChars="460"/>
        <w:rPr>
          <w:rFonts w:hint="default" w:ascii="Times New Roman" w:hAnsi="Times New Roman" w:eastAsia="宋体" w:cs="Times New Roman"/>
          <w:b/>
          <w:bCs/>
          <w:sz w:val="32"/>
        </w:rPr>
      </w:pPr>
      <w:r>
        <w:rPr>
          <w:rFonts w:hint="default" w:ascii="Times New Roman" w:hAnsi="Times New Roman" w:eastAsia="宋体" w:cs="Times New Roman"/>
          <w:b/>
          <w:bCs/>
          <w:sz w:val="32"/>
        </w:rPr>
        <w:t>班    级：</w:t>
      </w:r>
      <w:r>
        <w:rPr>
          <w:rFonts w:hint="default" w:ascii="Times New Roman" w:hAnsi="Times New Roman" w:eastAsia="宋体" w:cs="Times New Roman"/>
          <w:b/>
          <w:bCs/>
          <w:sz w:val="32"/>
          <w:szCs w:val="32"/>
          <w:u w:val="single"/>
        </w:rPr>
        <w:t xml:space="preserve">      </w:t>
      </w:r>
      <w:r>
        <w:rPr>
          <w:rFonts w:hint="default" w:ascii="Times New Roman" w:hAnsi="Times New Roman" w:eastAsia="宋体" w:cs="Times New Roman"/>
          <w:b/>
          <w:bCs/>
          <w:sz w:val="32"/>
          <w:szCs w:val="32"/>
          <w:u w:val="single"/>
          <w:lang w:eastAsia="zh-CN"/>
        </w:rPr>
        <w:t>嵌入式</w:t>
      </w:r>
      <w:r>
        <w:rPr>
          <w:rFonts w:hint="default" w:ascii="Times New Roman" w:hAnsi="Times New Roman" w:eastAsia="宋体" w:cs="Times New Roman"/>
          <w:b/>
          <w:bCs/>
          <w:sz w:val="32"/>
          <w:szCs w:val="32"/>
          <w:u w:val="single"/>
          <w:lang w:val="en-US" w:eastAsia="zh-CN"/>
        </w:rPr>
        <w:t>16级</w:t>
      </w:r>
      <w:r>
        <w:rPr>
          <w:rFonts w:hint="default" w:ascii="Times New Roman" w:hAnsi="Times New Roman" w:eastAsia="宋体" w:cs="Times New Roman"/>
          <w:b/>
          <w:bCs/>
          <w:sz w:val="32"/>
          <w:szCs w:val="32"/>
          <w:u w:val="single"/>
        </w:rPr>
        <w:t xml:space="preserve">   </w:t>
      </w:r>
      <w:r>
        <w:rPr>
          <w:rFonts w:hint="default" w:ascii="Times New Roman" w:hAnsi="Times New Roman" w:eastAsia="宋体" w:cs="Times New Roman"/>
          <w:b/>
          <w:bCs/>
          <w:sz w:val="32"/>
          <w:szCs w:val="32"/>
          <w:u w:val="single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/>
          <w:bCs/>
          <w:sz w:val="32"/>
          <w:szCs w:val="32"/>
          <w:u w:val="single"/>
        </w:rPr>
        <w:t xml:space="preserve">      </w:t>
      </w:r>
    </w:p>
    <w:p>
      <w:pPr>
        <w:tabs>
          <w:tab w:val="left" w:pos="2835"/>
        </w:tabs>
        <w:spacing w:before="100" w:beforeAutospacing="1" w:after="100" w:afterAutospacing="1" w:line="500" w:lineRule="exact"/>
        <w:ind w:firstLine="1478" w:firstLineChars="460"/>
        <w:rPr>
          <w:rFonts w:hint="default" w:ascii="Times New Roman" w:hAnsi="Times New Roman" w:eastAsia="宋体" w:cs="Times New Roman"/>
          <w:b/>
          <w:bCs/>
          <w:sz w:val="32"/>
          <w:szCs w:val="32"/>
        </w:rPr>
      </w:pPr>
      <w:r>
        <w:rPr>
          <w:rFonts w:hint="default" w:ascii="Times New Roman" w:hAnsi="Times New Roman" w:eastAsia="宋体" w:cs="Times New Roman"/>
          <w:b/>
          <w:bCs/>
          <w:sz w:val="32"/>
        </w:rPr>
        <w:t>开发单位：</w:t>
      </w:r>
      <w:r>
        <w:rPr>
          <w:rFonts w:hint="default" w:ascii="Times New Roman" w:hAnsi="Times New Roman" w:eastAsia="宋体" w:cs="Times New Roman"/>
          <w:b/>
          <w:bCs/>
          <w:sz w:val="32"/>
          <w:szCs w:val="32"/>
          <w:u w:val="single"/>
        </w:rPr>
        <w:t xml:space="preserve">       </w:t>
      </w:r>
      <w:r>
        <w:rPr>
          <w:rFonts w:hint="default" w:ascii="Times New Roman" w:hAnsi="Times New Roman" w:eastAsia="宋体" w:cs="Times New Roman"/>
          <w:b/>
          <w:bCs/>
          <w:sz w:val="32"/>
          <w:szCs w:val="32"/>
          <w:u w:val="single"/>
          <w:lang w:eastAsia="zh-CN"/>
        </w:rPr>
        <w:t>疯子传说</w:t>
      </w:r>
      <w:r>
        <w:rPr>
          <w:rFonts w:hint="default" w:ascii="Times New Roman" w:hAnsi="Times New Roman" w:eastAsia="宋体" w:cs="Times New Roman"/>
          <w:b/>
          <w:bCs/>
          <w:sz w:val="32"/>
          <w:szCs w:val="32"/>
          <w:u w:val="single"/>
        </w:rPr>
        <w:t xml:space="preserve">            </w:t>
      </w:r>
    </w:p>
    <w:p>
      <w:pPr>
        <w:tabs>
          <w:tab w:val="left" w:pos="2835"/>
        </w:tabs>
        <w:spacing w:before="100" w:beforeAutospacing="1" w:after="100" w:afterAutospacing="1" w:line="500" w:lineRule="exact"/>
        <w:ind w:firstLine="1478" w:firstLineChars="460"/>
        <w:rPr>
          <w:rFonts w:hint="default" w:ascii="Times New Roman" w:hAnsi="Times New Roman" w:eastAsia="宋体" w:cs="Times New Roman"/>
          <w:b/>
          <w:bCs/>
          <w:sz w:val="32"/>
        </w:rPr>
      </w:pPr>
      <w:r>
        <w:rPr>
          <w:rFonts w:hint="default" w:ascii="Times New Roman" w:hAnsi="Times New Roman" w:eastAsia="宋体" w:cs="Times New Roman"/>
          <w:b/>
          <w:bCs/>
          <w:sz w:val="32"/>
        </w:rPr>
        <w:t>技术总监：</w:t>
      </w:r>
      <w:r>
        <w:rPr>
          <w:rFonts w:hint="default" w:ascii="Times New Roman" w:hAnsi="Times New Roman" w:eastAsia="宋体" w:cs="Times New Roman"/>
          <w:b/>
          <w:bCs/>
          <w:sz w:val="32"/>
          <w:szCs w:val="32"/>
          <w:u w:val="single"/>
        </w:rPr>
        <w:t xml:space="preserve">      </w:t>
      </w:r>
      <w:r>
        <w:rPr>
          <w:rFonts w:hint="default" w:ascii="Times New Roman" w:hAnsi="Times New Roman" w:eastAsia="宋体" w:cs="Times New Roman"/>
          <w:b/>
          <w:bCs/>
          <w:sz w:val="32"/>
          <w:szCs w:val="32"/>
          <w:u w:val="single"/>
          <w:lang w:eastAsia="zh-CN"/>
        </w:rPr>
        <w:t>谢小云老师</w:t>
      </w:r>
      <w:r>
        <w:rPr>
          <w:rFonts w:hint="default" w:ascii="Times New Roman" w:hAnsi="Times New Roman" w:eastAsia="宋体" w:cs="Times New Roman"/>
          <w:b/>
          <w:bCs/>
          <w:sz w:val="32"/>
          <w:szCs w:val="32"/>
          <w:u w:val="single"/>
        </w:rPr>
        <w:t xml:space="preserve">   </w:t>
      </w:r>
      <w:r>
        <w:rPr>
          <w:rFonts w:hint="default" w:ascii="Times New Roman" w:hAnsi="Times New Roman" w:eastAsia="宋体" w:cs="Times New Roman"/>
          <w:b/>
          <w:bCs/>
          <w:sz w:val="32"/>
          <w:szCs w:val="32"/>
          <w:u w:val="single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/>
          <w:bCs/>
          <w:sz w:val="32"/>
          <w:szCs w:val="32"/>
          <w:u w:val="single"/>
        </w:rPr>
        <w:t xml:space="preserve">  </w:t>
      </w:r>
      <w:r>
        <w:rPr>
          <w:rFonts w:hint="default" w:ascii="Times New Roman" w:hAnsi="Times New Roman" w:eastAsia="宋体" w:cs="Times New Roman"/>
          <w:b/>
          <w:bCs/>
          <w:sz w:val="32"/>
          <w:szCs w:val="32"/>
          <w:u w:val="single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b/>
          <w:bCs/>
          <w:sz w:val="32"/>
          <w:szCs w:val="32"/>
          <w:u w:val="single"/>
        </w:rPr>
        <w:t xml:space="preserve">   </w:t>
      </w:r>
    </w:p>
    <w:p>
      <w:pPr>
        <w:tabs>
          <w:tab w:val="left" w:pos="2835"/>
        </w:tabs>
        <w:spacing w:before="100" w:beforeAutospacing="1" w:after="100" w:afterAutospacing="1" w:line="500" w:lineRule="exact"/>
        <w:ind w:firstLine="1478" w:firstLineChars="460"/>
        <w:rPr>
          <w:rFonts w:hint="default" w:ascii="Times New Roman" w:hAnsi="Times New Roman" w:eastAsia="宋体" w:cs="Times New Roman"/>
          <w:b/>
          <w:bCs/>
          <w:sz w:val="32"/>
        </w:rPr>
      </w:pPr>
      <w:r>
        <w:rPr>
          <w:rFonts w:hint="default" w:ascii="Times New Roman" w:hAnsi="Times New Roman" w:eastAsia="宋体" w:cs="Times New Roman"/>
          <w:b/>
          <w:bCs/>
          <w:sz w:val="32"/>
        </w:rPr>
        <w:t>时    间：</w:t>
      </w:r>
      <w:r>
        <w:rPr>
          <w:rFonts w:hint="default" w:ascii="Times New Roman" w:hAnsi="Times New Roman" w:eastAsia="宋体" w:cs="Times New Roman"/>
          <w:b/>
          <w:bCs/>
          <w:sz w:val="32"/>
          <w:szCs w:val="32"/>
          <w:u w:val="single"/>
        </w:rPr>
        <w:t xml:space="preserve">      </w:t>
      </w:r>
      <w:r>
        <w:rPr>
          <w:rFonts w:hint="default" w:ascii="Times New Roman" w:hAnsi="Times New Roman" w:eastAsia="宋体" w:cs="Times New Roman"/>
          <w:b/>
          <w:bCs/>
          <w:sz w:val="32"/>
          <w:szCs w:val="32"/>
          <w:u w:val="single"/>
          <w:lang w:val="en-US" w:eastAsia="zh-CN"/>
        </w:rPr>
        <w:t>2019年6月22日</w:t>
      </w:r>
      <w:r>
        <w:rPr>
          <w:rFonts w:hint="default" w:ascii="Times New Roman" w:hAnsi="Times New Roman" w:eastAsia="宋体" w:cs="Times New Roman"/>
          <w:b/>
          <w:bCs/>
          <w:sz w:val="32"/>
          <w:szCs w:val="32"/>
          <w:u w:val="single"/>
        </w:rPr>
        <w:t xml:space="preserve">  </w:t>
      </w:r>
      <w:r>
        <w:rPr>
          <w:rFonts w:hint="default" w:ascii="Times New Roman" w:hAnsi="Times New Roman" w:eastAsia="宋体" w:cs="Times New Roman"/>
          <w:b/>
          <w:bCs/>
          <w:sz w:val="32"/>
          <w:szCs w:val="32"/>
          <w:u w:val="single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/>
          <w:bCs/>
          <w:sz w:val="32"/>
          <w:szCs w:val="32"/>
          <w:u w:val="single"/>
        </w:rPr>
        <w:t xml:space="preserve">   </w:t>
      </w:r>
    </w:p>
    <w:p>
      <w:pPr>
        <w:ind w:firstLine="640" w:firstLineChars="200"/>
        <w:rPr>
          <w:rFonts w:hint="default" w:ascii="Times New Roman" w:hAnsi="Times New Roman" w:eastAsia="宋体" w:cs="Times New Roman"/>
          <w:sz w:val="32"/>
          <w:szCs w:val="32"/>
        </w:rPr>
      </w:pPr>
    </w:p>
    <w:p>
      <w:pPr>
        <w:ind w:firstLine="640" w:firstLineChars="200"/>
        <w:rPr>
          <w:rFonts w:hint="default" w:ascii="Times New Roman" w:hAnsi="Times New Roman" w:eastAsia="宋体" w:cs="Times New Roman"/>
          <w:sz w:val="32"/>
          <w:szCs w:val="32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</w:rPr>
      </w:pPr>
    </w:p>
    <w:p>
      <w:pPr>
        <w:ind w:left="1680" w:firstLine="420"/>
        <w:rPr>
          <w:rFonts w:hint="default" w:ascii="Times New Roman" w:hAnsi="Times New Roman" w:eastAsia="宋体" w:cs="Times New Roman"/>
          <w:sz w:val="32"/>
          <w:szCs w:val="32"/>
        </w:rPr>
      </w:pPr>
      <w:r>
        <w:rPr>
          <w:rFonts w:hint="default" w:ascii="Times New Roman" w:hAnsi="Times New Roman" w:eastAsia="宋体" w:cs="Times New Roman"/>
          <w:sz w:val="32"/>
          <w:szCs w:val="32"/>
        </w:rPr>
        <w:t xml:space="preserve">    </w:t>
      </w:r>
      <w:r>
        <w:rPr>
          <w:rFonts w:hint="default" w:ascii="Times New Roman" w:hAnsi="Times New Roman" w:eastAsia="宋体" w:cs="Times New Roman"/>
          <w:sz w:val="32"/>
          <w:szCs w:val="32"/>
        </w:rPr>
        <w:tab/>
      </w:r>
      <w:r>
        <w:rPr>
          <w:rFonts w:hint="default" w:ascii="Times New Roman" w:hAnsi="Times New Roman" w:eastAsia="宋体" w:cs="Times New Roman"/>
          <w:sz w:val="32"/>
          <w:szCs w:val="32"/>
        </w:rPr>
        <w:tab/>
      </w:r>
      <w:r>
        <w:rPr>
          <w:rFonts w:hint="default" w:ascii="Times New Roman" w:hAnsi="Times New Roman" w:eastAsia="宋体" w:cs="Times New Roman"/>
          <w:sz w:val="32"/>
          <w:szCs w:val="32"/>
        </w:rPr>
        <w:tab/>
      </w:r>
      <w:r>
        <w:rPr>
          <w:rFonts w:hint="default" w:ascii="Times New Roman" w:hAnsi="Times New Roman" w:eastAsia="宋体" w:cs="Times New Roman"/>
          <w:sz w:val="32"/>
          <w:szCs w:val="32"/>
        </w:rPr>
        <w:tab/>
      </w:r>
      <w:r>
        <w:rPr>
          <w:rFonts w:hint="default" w:ascii="Times New Roman" w:hAnsi="Times New Roman" w:eastAsia="宋体" w:cs="Times New Roman"/>
          <w:sz w:val="32"/>
          <w:szCs w:val="32"/>
        </w:rPr>
        <w:tab/>
      </w:r>
      <w:r>
        <w:rPr>
          <w:rFonts w:hint="default" w:ascii="Times New Roman" w:hAnsi="Times New Roman" w:eastAsia="宋体" w:cs="Times New Roman"/>
          <w:sz w:val="32"/>
          <w:szCs w:val="32"/>
        </w:rPr>
        <w:tab/>
      </w:r>
      <w:r>
        <w:rPr>
          <w:rFonts w:hint="default" w:ascii="Times New Roman" w:hAnsi="Times New Roman" w:eastAsia="宋体" w:cs="Times New Roman"/>
          <w:sz w:val="32"/>
          <w:szCs w:val="32"/>
        </w:rPr>
        <w:t xml:space="preserve">       文档编号 </w:t>
      </w:r>
      <w:r>
        <w:rPr>
          <w:rFonts w:hint="default" w:ascii="Times New Roman" w:hAnsi="Times New Roman" w:eastAsia="宋体" w:cs="Times New Roman"/>
          <w:sz w:val="32"/>
          <w:szCs w:val="32"/>
          <w:u w:val="single"/>
        </w:rPr>
        <w:t xml:space="preserve"> </w:t>
      </w:r>
      <w:r>
        <w:rPr>
          <w:rFonts w:hint="default" w:ascii="Times New Roman" w:hAnsi="Times New Roman" w:eastAsia="宋体" w:cs="Times New Roman"/>
          <w:sz w:val="32"/>
          <w:szCs w:val="32"/>
          <w:u w:val="single"/>
          <w:lang w:val="en-US" w:eastAsia="zh-CN"/>
        </w:rPr>
        <w:t>3.3</w:t>
      </w:r>
      <w:r>
        <w:rPr>
          <w:rFonts w:hint="default" w:ascii="Times New Roman" w:hAnsi="Times New Roman" w:eastAsia="宋体" w:cs="Times New Roman"/>
          <w:sz w:val="32"/>
          <w:szCs w:val="32"/>
          <w:u w:val="single"/>
        </w:rPr>
        <w:t xml:space="preserve">    </w:t>
      </w:r>
    </w:p>
    <w:p>
      <w:pPr>
        <w:ind w:firstLine="420" w:firstLineChars="200"/>
        <w:rPr>
          <w:rFonts w:hint="default" w:ascii="Times New Roman" w:hAnsi="Times New Roman" w:eastAsia="宋体" w:cs="Times New Roman"/>
          <w:sz w:val="32"/>
          <w:szCs w:val="32"/>
          <w:u w:val="single"/>
        </w:rPr>
      </w:pPr>
      <w:r>
        <w:rPr>
          <w:rFonts w:hint="default" w:ascii="Times New Roman" w:hAnsi="Times New Roman" w:eastAsia="宋体" w:cs="Times New Roman"/>
        </w:rPr>
        <w:t xml:space="preserve">                                                       </w:t>
      </w:r>
      <w:r>
        <w:rPr>
          <w:rFonts w:hint="default" w:ascii="Times New Roman" w:hAnsi="Times New Roman" w:eastAsia="宋体" w:cs="Times New Roman"/>
          <w:sz w:val="32"/>
          <w:szCs w:val="32"/>
        </w:rPr>
        <w:t>版本号</w:t>
      </w:r>
      <w:r>
        <w:rPr>
          <w:rFonts w:hint="default" w:ascii="Times New Roman" w:hAnsi="Times New Roman" w:eastAsia="宋体" w:cs="Times New Roman"/>
          <w:sz w:val="32"/>
          <w:szCs w:val="32"/>
        </w:rPr>
        <w:tab/>
      </w:r>
      <w:r>
        <w:rPr>
          <w:rFonts w:hint="default" w:ascii="Times New Roman" w:hAnsi="Times New Roman" w:eastAsia="宋体" w:cs="Times New Roman"/>
          <w:sz w:val="32"/>
          <w:szCs w:val="32"/>
          <w:u w:val="single"/>
        </w:rPr>
        <w:t xml:space="preserve"> </w:t>
      </w:r>
      <w:r>
        <w:rPr>
          <w:rFonts w:hint="default" w:ascii="Times New Roman" w:hAnsi="Times New Roman" w:eastAsia="宋体" w:cs="Times New Roman"/>
          <w:sz w:val="32"/>
          <w:szCs w:val="32"/>
          <w:u w:val="single"/>
          <w:lang w:val="en-US" w:eastAsia="zh-CN"/>
        </w:rPr>
        <w:t>V1.0</w:t>
      </w:r>
      <w:r>
        <w:rPr>
          <w:rFonts w:hint="default" w:ascii="Times New Roman" w:hAnsi="Times New Roman" w:eastAsia="宋体" w:cs="Times New Roman"/>
          <w:sz w:val="32"/>
          <w:szCs w:val="32"/>
          <w:u w:val="single"/>
        </w:rPr>
        <w:t xml:space="preserve">    </w:t>
      </w:r>
    </w:p>
    <w:p>
      <w:pPr>
        <w:ind w:firstLine="420" w:firstLineChars="200"/>
        <w:rPr>
          <w:rFonts w:hint="default" w:ascii="Times New Roman" w:hAnsi="Times New Roman" w:eastAsia="宋体" w:cs="Times New Roman"/>
        </w:rPr>
      </w:pPr>
    </w:p>
    <w:p>
      <w:pPr>
        <w:ind w:firstLine="420" w:firstLineChars="200"/>
        <w:rPr>
          <w:rFonts w:hint="default" w:ascii="Times New Roman" w:hAnsi="Times New Roman" w:eastAsia="宋体" w:cs="Times New Roman"/>
        </w:rPr>
      </w:pPr>
    </w:p>
    <w:p>
      <w:pPr>
        <w:ind w:firstLine="420" w:firstLineChars="200"/>
        <w:rPr>
          <w:rFonts w:hint="default" w:ascii="Times New Roman" w:hAnsi="Times New Roman" w:eastAsia="宋体" w:cs="Times New Roman"/>
        </w:rPr>
      </w:pPr>
    </w:p>
    <w:p>
      <w:pPr>
        <w:ind w:firstLine="420" w:firstLineChars="200"/>
        <w:rPr>
          <w:rFonts w:hint="default" w:ascii="Times New Roman" w:hAnsi="Times New Roman" w:eastAsia="宋体" w:cs="Times New Roman"/>
        </w:rPr>
      </w:pPr>
    </w:p>
    <w:p>
      <w:pPr>
        <w:ind w:firstLine="420" w:firstLineChars="200"/>
        <w:rPr>
          <w:rFonts w:hint="default" w:ascii="Times New Roman" w:hAnsi="Times New Roman" w:eastAsia="宋体" w:cs="Times New Roman"/>
        </w:rPr>
      </w:pPr>
    </w:p>
    <w:p>
      <w:pPr>
        <w:ind w:firstLine="420" w:firstLineChars="200"/>
        <w:rPr>
          <w:rFonts w:hint="default" w:ascii="Times New Roman" w:hAnsi="Times New Roman" w:eastAsia="宋体" w:cs="Times New Roman"/>
        </w:rPr>
      </w:pPr>
    </w:p>
    <w:p>
      <w:pPr>
        <w:ind w:firstLine="420" w:firstLineChars="200"/>
        <w:rPr>
          <w:rFonts w:hint="default" w:ascii="Times New Roman" w:hAnsi="Times New Roman" w:eastAsia="宋体" w:cs="Times New Roma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u w:val="single"/>
          <w:lang w:val="en-US" w:eastAsia="zh-CN"/>
        </w:rPr>
      </w:pPr>
      <w:r>
        <w:rPr>
          <w:rFonts w:hint="default" w:ascii="Times New Roman" w:hAnsi="Times New Roman" w:eastAsia="宋体" w:cs="Times New Roman"/>
        </w:rPr>
        <w:t xml:space="preserve">                     </w:t>
      </w:r>
      <w:r>
        <w:rPr>
          <w:rFonts w:hint="default" w:ascii="Times New Roman" w:hAnsi="Times New Roman" w:eastAsia="宋体" w:cs="Times New Roman"/>
          <w:sz w:val="32"/>
          <w:szCs w:val="32"/>
        </w:rPr>
        <w:t>文档名称</w:t>
      </w:r>
      <w:r>
        <w:rPr>
          <w:rFonts w:hint="default" w:ascii="Times New Roman" w:hAnsi="Times New Roman" w:eastAsia="宋体" w:cs="Times New Roman"/>
          <w:sz w:val="32"/>
          <w:szCs w:val="32"/>
          <w:u w:val="single"/>
        </w:rPr>
        <w:t xml:space="preserve">  </w:t>
      </w:r>
      <w:r>
        <w:rPr>
          <w:rFonts w:hint="default" w:ascii="Times New Roman" w:hAnsi="Times New Roman" w:eastAsia="宋体" w:cs="Times New Roman"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495300</wp:posOffset>
                </wp:positionV>
                <wp:extent cx="5143500" cy="0"/>
                <wp:effectExtent l="0" t="0" r="0" b="0"/>
                <wp:wrapTopAndBottom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43500" cy="0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0pt;margin-top:39pt;height:0pt;width:405pt;mso-wrap-distance-bottom:0pt;mso-wrap-distance-top:0pt;z-index:251661312;mso-width-relative:page;mso-height-relative:page;" filled="f" stroked="f" coordsize="21600,21600" o:allowincell="f" o:gfxdata="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">
                <v:fill on="f" focussize="0,0"/>
                <v:stroke on="f"/>
                <v:imagedata o:title=""/>
                <o:lock v:ext="edit" aspectratio="f"/>
                <w10:wrap type="topAndBottom"/>
              </v:line>
            </w:pict>
          </mc:Fallback>
        </mc:AlternateContent>
      </w:r>
      <w:r>
        <w:rPr>
          <w:rFonts w:hint="default" w:ascii="Times New Roman" w:hAnsi="Times New Roman" w:eastAsia="宋体" w:cs="Times New Roman"/>
          <w:sz w:val="32"/>
          <w:szCs w:val="32"/>
          <w:u w:val="single"/>
          <w:lang w:val="en-US" w:eastAsia="zh-CN"/>
        </w:rPr>
        <w:t xml:space="preserve">   </w:t>
      </w:r>
      <w:r>
        <w:rPr>
          <w:rFonts w:hint="default" w:ascii="Times New Roman" w:hAnsi="Times New Roman" w:eastAsia="宋体" w:cs="Times New Roman"/>
          <w:sz w:val="32"/>
          <w:szCs w:val="32"/>
          <w:u w:val="single"/>
        </w:rPr>
        <w:t>手机APP用户手册</w:t>
      </w:r>
      <w:r>
        <w:rPr>
          <w:rFonts w:hint="default" w:ascii="Times New Roman" w:hAnsi="Times New Roman" w:eastAsia="宋体" w:cs="Times New Roman"/>
          <w:sz w:val="32"/>
          <w:szCs w:val="32"/>
          <w:u w:val="single"/>
          <w:lang w:val="en-US" w:eastAsia="zh-CN"/>
        </w:rPr>
        <w:t xml:space="preserve">    </w:t>
      </w:r>
    </w:p>
    <w:p>
      <w:pPr>
        <w:rPr>
          <w:rFonts w:hint="default" w:ascii="Times New Roman" w:hAnsi="Times New Roman" w:eastAsia="宋体" w:cs="Times New Roman"/>
          <w:sz w:val="32"/>
          <w:szCs w:val="32"/>
        </w:rPr>
      </w:pPr>
      <w:r>
        <w:rPr>
          <w:rFonts w:hint="default" w:ascii="Times New Roman" w:hAnsi="Times New Roman" w:eastAsia="宋体" w:cs="Times New Roman"/>
          <w:sz w:val="32"/>
          <w:szCs w:val="32"/>
        </w:rPr>
        <w:t xml:space="preserve">              项目名称</w:t>
      </w:r>
      <w:r>
        <w:rPr>
          <w:rFonts w:hint="default" w:ascii="Times New Roman" w:hAnsi="Times New Roman" w:eastAsia="宋体" w:cs="Times New Roman"/>
          <w:sz w:val="32"/>
          <w:szCs w:val="32"/>
          <w:u w:val="single"/>
        </w:rPr>
        <w:t xml:space="preserve">    </w:t>
      </w:r>
      <w:r>
        <w:rPr>
          <w:rFonts w:hint="default" w:ascii="Times New Roman" w:hAnsi="Times New Roman" w:eastAsia="宋体" w:cs="Times New Roman"/>
          <w:sz w:val="32"/>
          <w:szCs w:val="32"/>
          <w:u w:val="single"/>
          <w:lang w:eastAsia="zh-CN"/>
        </w:rPr>
        <w:t>现代农业综合管理系统</w:t>
      </w:r>
      <w:r>
        <w:rPr>
          <w:rFonts w:hint="default" w:ascii="Times New Roman" w:hAnsi="Times New Roman" w:eastAsia="宋体" w:cs="Times New Roman"/>
          <w:sz w:val="32"/>
          <w:szCs w:val="32"/>
          <w:u w:val="single"/>
        </w:rPr>
        <w:t xml:space="preserve"> </w:t>
      </w:r>
    </w:p>
    <w:p>
      <w:pPr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sz w:val="32"/>
          <w:szCs w:val="32"/>
        </w:rPr>
        <w:t xml:space="preserve">              项目负责人</w:t>
      </w:r>
      <w:r>
        <w:rPr>
          <w:rFonts w:hint="default" w:ascii="Times New Roman" w:hAnsi="Times New Roman" w:eastAsia="宋体" w:cs="Times New Roman"/>
          <w:u w:val="single"/>
        </w:rPr>
        <w:t xml:space="preserve">    </w:t>
      </w:r>
      <w:r>
        <w:rPr>
          <w:rFonts w:hint="default" w:ascii="Times New Roman" w:hAnsi="Times New Roman" w:eastAsia="宋体" w:cs="Times New Roman"/>
          <w:sz w:val="24"/>
          <w:u w:val="single"/>
        </w:rPr>
        <w:t xml:space="preserve"> </w:t>
      </w:r>
      <w:r>
        <w:rPr>
          <w:rFonts w:hint="default" w:ascii="Times New Roman" w:hAnsi="Times New Roman" w:eastAsia="宋体" w:cs="Times New Roman"/>
          <w:sz w:val="32"/>
          <w:szCs w:val="32"/>
          <w:u w:val="single"/>
        </w:rPr>
        <w:t xml:space="preserve">    </w:t>
      </w:r>
      <w:r>
        <w:rPr>
          <w:rFonts w:hint="default" w:ascii="Times New Roman" w:hAnsi="Times New Roman" w:eastAsia="宋体" w:cs="Times New Roman"/>
          <w:sz w:val="32"/>
          <w:szCs w:val="32"/>
          <w:u w:val="single"/>
          <w:lang w:eastAsia="zh-CN"/>
        </w:rPr>
        <w:t>郭凯</w:t>
      </w:r>
      <w:r>
        <w:rPr>
          <w:rFonts w:hint="default" w:ascii="Times New Roman" w:hAnsi="Times New Roman" w:eastAsia="宋体" w:cs="Times New Roman"/>
          <w:sz w:val="32"/>
          <w:szCs w:val="32"/>
          <w:u w:val="single"/>
        </w:rPr>
        <w:t xml:space="preserve">   </w:t>
      </w:r>
      <w:r>
        <w:rPr>
          <w:rFonts w:hint="default" w:ascii="Times New Roman" w:hAnsi="Times New Roman" w:eastAsia="宋体" w:cs="Times New Roman"/>
          <w:u w:val="single"/>
        </w:rPr>
        <w:t xml:space="preserve">               </w:t>
      </w:r>
      <w:r>
        <w:rPr>
          <w:rFonts w:hint="default" w:ascii="Times New Roman" w:hAnsi="Times New Roman" w:eastAsia="宋体" w:cs="Times New Roman"/>
        </w:rPr>
        <w:t xml:space="preserve"> </w:t>
      </w:r>
    </w:p>
    <w:p>
      <w:pPr>
        <w:rPr>
          <w:rFonts w:hint="default" w:ascii="Times New Roman" w:hAnsi="Times New Roman" w:eastAsia="宋体" w:cs="Times New Roman"/>
          <w:u w:val="single"/>
        </w:rPr>
      </w:pPr>
    </w:p>
    <w:p>
      <w:pPr>
        <w:ind w:firstLine="420" w:firstLineChars="200"/>
        <w:rPr>
          <w:rFonts w:hint="default" w:ascii="Times New Roman" w:hAnsi="Times New Roman" w:eastAsia="宋体" w:cs="Times New Roman"/>
          <w:u w:val="single"/>
        </w:rPr>
      </w:pPr>
    </w:p>
    <w:p>
      <w:pPr>
        <w:ind w:firstLine="420" w:firstLineChars="200"/>
        <w:rPr>
          <w:rFonts w:hint="default" w:ascii="Times New Roman" w:hAnsi="Times New Roman" w:eastAsia="宋体" w:cs="Times New Roman"/>
          <w:u w:val="single"/>
        </w:rPr>
      </w:pPr>
    </w:p>
    <w:p>
      <w:pPr>
        <w:ind w:firstLine="420" w:firstLineChars="200"/>
        <w:rPr>
          <w:rFonts w:hint="default" w:ascii="Times New Roman" w:hAnsi="Times New Roman" w:eastAsia="宋体" w:cs="Times New Roman"/>
          <w:u w:val="single"/>
        </w:rPr>
      </w:pPr>
    </w:p>
    <w:p>
      <w:pPr>
        <w:ind w:firstLine="420" w:firstLineChars="200"/>
        <w:rPr>
          <w:rFonts w:hint="default" w:ascii="Times New Roman" w:hAnsi="Times New Roman" w:eastAsia="宋体" w:cs="Times New Roman"/>
          <w:u w:val="single"/>
        </w:rPr>
      </w:pPr>
    </w:p>
    <w:p>
      <w:pPr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sz w:val="32"/>
          <w:szCs w:val="32"/>
        </w:rPr>
        <w:t>编写</w:t>
      </w:r>
      <w:r>
        <w:rPr>
          <w:rFonts w:hint="default" w:ascii="Times New Roman" w:hAnsi="Times New Roman" w:eastAsia="宋体" w:cs="Times New Roman"/>
          <w:u w:val="single" w:color="000000"/>
        </w:rPr>
        <w:t xml:space="preserve">   </w:t>
      </w:r>
      <w:r>
        <w:rPr>
          <w:rFonts w:hint="default" w:ascii="Times New Roman" w:hAnsi="Times New Roman" w:eastAsia="宋体" w:cs="Times New Roman"/>
          <w:sz w:val="32"/>
          <w:szCs w:val="32"/>
          <w:u w:val="single" w:color="000000"/>
        </w:rPr>
        <w:t xml:space="preserve"> </w:t>
      </w:r>
      <w:r>
        <w:rPr>
          <w:rFonts w:hint="default" w:ascii="Times New Roman" w:hAnsi="Times New Roman" w:eastAsia="宋体" w:cs="Times New Roman"/>
          <w:sz w:val="32"/>
          <w:szCs w:val="32"/>
          <w:u w:val="single" w:color="000000"/>
          <w:lang w:eastAsia="zh-CN"/>
        </w:rPr>
        <w:t>文福金</w:t>
      </w:r>
      <w:r>
        <w:rPr>
          <w:rFonts w:hint="default" w:ascii="Times New Roman" w:hAnsi="Times New Roman" w:eastAsia="宋体" w:cs="Times New Roman"/>
          <w:sz w:val="28"/>
          <w:szCs w:val="28"/>
          <w:u w:val="single" w:color="000000"/>
        </w:rPr>
        <w:t xml:space="preserve">       </w:t>
      </w:r>
      <w:r>
        <w:rPr>
          <w:rFonts w:hint="default" w:ascii="Times New Roman" w:hAnsi="Times New Roman" w:eastAsia="宋体" w:cs="Times New Roman"/>
          <w:u w:val="single" w:color="000000"/>
        </w:rPr>
        <w:t xml:space="preserve">  </w:t>
      </w:r>
      <w:r>
        <w:rPr>
          <w:rFonts w:hint="default" w:ascii="Times New Roman" w:hAnsi="Times New Roman" w:eastAsia="宋体" w:cs="Times New Roman"/>
        </w:rPr>
        <w:t xml:space="preserve">                            </w:t>
      </w:r>
      <w:r>
        <w:rPr>
          <w:rFonts w:hint="default" w:ascii="Times New Roman" w:hAnsi="Times New Roman" w:eastAsia="宋体" w:cs="Times New Roman"/>
        </w:rPr>
        <w:tab/>
      </w:r>
      <w:r>
        <w:rPr>
          <w:rFonts w:hint="default" w:ascii="Times New Roman" w:hAnsi="Times New Roman" w:eastAsia="宋体" w:cs="Times New Roman"/>
        </w:rPr>
        <w:tab/>
      </w:r>
      <w:r>
        <w:rPr>
          <w:rFonts w:hint="default" w:ascii="Times New Roman" w:hAnsi="Times New Roman" w:eastAsia="宋体" w:cs="Times New Roman"/>
          <w:u w:val="single" w:color="000000"/>
        </w:rPr>
        <w:t xml:space="preserve">   </w:t>
      </w:r>
      <w:r>
        <w:rPr>
          <w:rFonts w:hint="default" w:ascii="Times New Roman" w:hAnsi="Times New Roman" w:eastAsia="宋体" w:cs="Times New Roman"/>
        </w:rPr>
        <w:t>年</w:t>
      </w:r>
      <w:r>
        <w:rPr>
          <w:rFonts w:hint="default" w:ascii="Times New Roman" w:hAnsi="Times New Roman" w:eastAsia="宋体" w:cs="Times New Roman"/>
          <w:u w:val="single" w:color="000000"/>
        </w:rPr>
        <w:t xml:space="preserve">  </w:t>
      </w:r>
      <w:r>
        <w:rPr>
          <w:rFonts w:hint="default" w:ascii="Times New Roman" w:hAnsi="Times New Roman" w:eastAsia="宋体" w:cs="Times New Roman"/>
        </w:rPr>
        <w:t>月</w:t>
      </w:r>
      <w:r>
        <w:rPr>
          <w:rFonts w:hint="default" w:ascii="Times New Roman" w:hAnsi="Times New Roman" w:eastAsia="宋体" w:cs="Times New Roman"/>
          <w:u w:val="single"/>
        </w:rPr>
        <w:t xml:space="preserve">   </w:t>
      </w:r>
      <w:r>
        <w:rPr>
          <w:rFonts w:hint="default" w:ascii="Times New Roman" w:hAnsi="Times New Roman" w:eastAsia="宋体" w:cs="Times New Roman"/>
        </w:rPr>
        <w:t>日</w:t>
      </w:r>
    </w:p>
    <w:p>
      <w:pPr>
        <w:rPr>
          <w:rFonts w:hint="default" w:ascii="Times New Roman" w:hAnsi="Times New Roman" w:eastAsia="宋体" w:cs="Times New Roman"/>
          <w:u w:val="single" w:color="000000"/>
        </w:rPr>
      </w:pPr>
      <w:r>
        <w:rPr>
          <w:rFonts w:hint="default" w:ascii="Times New Roman" w:hAnsi="Times New Roman" w:eastAsia="宋体" w:cs="Times New Roman"/>
          <w:sz w:val="32"/>
          <w:szCs w:val="32"/>
        </w:rPr>
        <w:t>校对</w:t>
      </w:r>
      <w:r>
        <w:rPr>
          <w:rFonts w:hint="default" w:ascii="Times New Roman" w:hAnsi="Times New Roman" w:eastAsia="宋体" w:cs="Times New Roman"/>
          <w:u w:val="single" w:color="000000"/>
        </w:rPr>
        <w:t xml:space="preserve">   </w:t>
      </w:r>
      <w:r>
        <w:rPr>
          <w:rFonts w:hint="default" w:ascii="Times New Roman" w:hAnsi="Times New Roman" w:eastAsia="宋体" w:cs="Times New Roman"/>
          <w:sz w:val="28"/>
          <w:szCs w:val="28"/>
          <w:u w:val="single" w:color="000000"/>
        </w:rPr>
        <w:t xml:space="preserve">              </w:t>
      </w:r>
      <w:r>
        <w:rPr>
          <w:rFonts w:hint="default" w:ascii="Times New Roman" w:hAnsi="Times New Roman" w:eastAsia="宋体" w:cs="Times New Roman"/>
          <w:u w:val="single" w:color="000000"/>
        </w:rPr>
        <w:t xml:space="preserve">    </w:t>
      </w:r>
      <w:r>
        <w:rPr>
          <w:rFonts w:hint="default" w:ascii="Times New Roman" w:hAnsi="Times New Roman" w:eastAsia="宋体" w:cs="Times New Roman"/>
        </w:rPr>
        <w:t xml:space="preserve">                              </w:t>
      </w:r>
      <w:r>
        <w:rPr>
          <w:rFonts w:hint="default" w:ascii="Times New Roman" w:hAnsi="Times New Roman" w:eastAsia="宋体" w:cs="Times New Roman"/>
        </w:rPr>
        <w:tab/>
      </w:r>
      <w:r>
        <w:rPr>
          <w:rFonts w:hint="default" w:ascii="Times New Roman" w:hAnsi="Times New Roman" w:eastAsia="宋体" w:cs="Times New Roman"/>
          <w:u w:val="single" w:color="000000"/>
        </w:rPr>
        <w:t xml:space="preserve">   </w:t>
      </w:r>
      <w:r>
        <w:rPr>
          <w:rFonts w:hint="default" w:ascii="Times New Roman" w:hAnsi="Times New Roman" w:eastAsia="宋体" w:cs="Times New Roman"/>
        </w:rPr>
        <w:t>年</w:t>
      </w:r>
      <w:r>
        <w:rPr>
          <w:rFonts w:hint="default" w:ascii="Times New Roman" w:hAnsi="Times New Roman" w:eastAsia="宋体" w:cs="Times New Roman"/>
          <w:u w:val="single" w:color="000000"/>
        </w:rPr>
        <w:t xml:space="preserve">  </w:t>
      </w:r>
      <w:r>
        <w:rPr>
          <w:rFonts w:hint="default" w:ascii="Times New Roman" w:hAnsi="Times New Roman" w:eastAsia="宋体" w:cs="Times New Roman"/>
        </w:rPr>
        <w:t>月</w:t>
      </w:r>
      <w:r>
        <w:rPr>
          <w:rFonts w:hint="default" w:ascii="Times New Roman" w:hAnsi="Times New Roman" w:eastAsia="宋体" w:cs="Times New Roman"/>
          <w:u w:val="single"/>
        </w:rPr>
        <w:t xml:space="preserve">   </w:t>
      </w:r>
      <w:r>
        <w:rPr>
          <w:rFonts w:hint="default" w:ascii="Times New Roman" w:hAnsi="Times New Roman" w:eastAsia="宋体" w:cs="Times New Roman"/>
        </w:rPr>
        <w:t>日</w:t>
      </w:r>
    </w:p>
    <w:p>
      <w:pPr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sz w:val="32"/>
          <w:szCs w:val="32"/>
        </w:rPr>
        <w:t>批准</w:t>
      </w:r>
      <w:r>
        <w:rPr>
          <w:rFonts w:hint="default" w:ascii="Times New Roman" w:hAnsi="Times New Roman" w:eastAsia="宋体" w:cs="Times New Roman"/>
          <w:u w:val="single" w:color="000000"/>
        </w:rPr>
        <w:t xml:space="preserve">                         </w:t>
      </w:r>
      <w:r>
        <w:rPr>
          <w:rFonts w:hint="default" w:ascii="Times New Roman" w:hAnsi="Times New Roman" w:eastAsia="宋体" w:cs="Times New Roman"/>
        </w:rPr>
        <w:t xml:space="preserve">                              </w:t>
      </w:r>
      <w:r>
        <w:rPr>
          <w:rFonts w:hint="default" w:ascii="Times New Roman" w:hAnsi="Times New Roman" w:eastAsia="宋体" w:cs="Times New Roman"/>
        </w:rPr>
        <w:tab/>
      </w:r>
      <w:r>
        <w:rPr>
          <w:rFonts w:hint="default" w:ascii="Times New Roman" w:hAnsi="Times New Roman" w:eastAsia="宋体" w:cs="Times New Roman"/>
          <w:u w:val="single" w:color="000000"/>
        </w:rPr>
        <w:t xml:space="preserve">   </w:t>
      </w:r>
      <w:r>
        <w:rPr>
          <w:rFonts w:hint="default" w:ascii="Times New Roman" w:hAnsi="Times New Roman" w:eastAsia="宋体" w:cs="Times New Roman"/>
        </w:rPr>
        <w:t>年</w:t>
      </w:r>
      <w:r>
        <w:rPr>
          <w:rFonts w:hint="default" w:ascii="Times New Roman" w:hAnsi="Times New Roman" w:eastAsia="宋体" w:cs="Times New Roman"/>
          <w:u w:val="single" w:color="000000"/>
        </w:rPr>
        <w:t xml:space="preserve">  </w:t>
      </w:r>
      <w:r>
        <w:rPr>
          <w:rFonts w:hint="default" w:ascii="Times New Roman" w:hAnsi="Times New Roman" w:eastAsia="宋体" w:cs="Times New Roman"/>
        </w:rPr>
        <w:t>月</w:t>
      </w:r>
      <w:r>
        <w:rPr>
          <w:rFonts w:hint="default" w:ascii="Times New Roman" w:hAnsi="Times New Roman" w:eastAsia="宋体" w:cs="Times New Roman"/>
          <w:u w:val="single" w:color="000000"/>
        </w:rPr>
        <w:t xml:space="preserve">  </w:t>
      </w:r>
      <w:r>
        <w:rPr>
          <w:rFonts w:hint="default" w:ascii="Times New Roman" w:hAnsi="Times New Roman" w:eastAsia="宋体" w:cs="Times New Roman"/>
        </w:rPr>
        <w:t>日</w:t>
      </w:r>
    </w:p>
    <w:p>
      <w:pPr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sz w:val="32"/>
          <w:szCs w:val="32"/>
        </w:rPr>
        <w:t>开发单位</w:t>
      </w:r>
      <w:r>
        <w:rPr>
          <w:rFonts w:hint="default" w:ascii="Times New Roman" w:hAnsi="Times New Roman" w:eastAsia="宋体" w:cs="Times New Roman"/>
          <w:u w:val="single" w:color="000000"/>
        </w:rPr>
        <w:t xml:space="preserve">   </w:t>
      </w:r>
      <w:r>
        <w:rPr>
          <w:rFonts w:hint="default" w:ascii="Times New Roman" w:hAnsi="Times New Roman" w:eastAsia="宋体" w:cs="Times New Roman"/>
          <w:u w:val="single" w:color="000000"/>
          <w:lang w:eastAsia="zh-CN"/>
        </w:rPr>
        <w:t>疯子传说</w:t>
      </w:r>
      <w:r>
        <w:rPr>
          <w:rFonts w:hint="default" w:ascii="Times New Roman" w:hAnsi="Times New Roman" w:eastAsia="宋体" w:cs="Times New Roman"/>
          <w:sz w:val="28"/>
          <w:szCs w:val="28"/>
          <w:u w:val="single" w:color="000000"/>
        </w:rPr>
        <w:t xml:space="preserve">        </w:t>
      </w:r>
      <w:r>
        <w:rPr>
          <w:rFonts w:hint="default" w:ascii="Times New Roman" w:hAnsi="Times New Roman" w:eastAsia="宋体" w:cs="Times New Roman"/>
        </w:rPr>
        <w:t xml:space="preserve">   </w:t>
      </w:r>
      <w:r>
        <w:rPr>
          <w:rFonts w:hint="default" w:ascii="Times New Roman" w:hAnsi="Times New Roman" w:eastAsia="宋体" w:cs="Times New Roman"/>
          <w:b/>
        </w:rPr>
        <w:t xml:space="preserve">                  </w:t>
      </w:r>
      <w:r>
        <w:rPr>
          <w:rFonts w:hint="default" w:ascii="Times New Roman" w:hAnsi="Times New Roman" w:eastAsia="宋体" w:cs="Times New Roman"/>
          <w:b/>
        </w:rPr>
        <w:tab/>
      </w:r>
      <w:r>
        <w:rPr>
          <w:rFonts w:hint="default" w:ascii="Times New Roman" w:hAnsi="Times New Roman" w:eastAsia="宋体" w:cs="Times New Roman"/>
          <w:b/>
        </w:rPr>
        <w:tab/>
      </w:r>
      <w:r>
        <w:rPr>
          <w:rFonts w:hint="default" w:ascii="Times New Roman" w:hAnsi="Times New Roman" w:eastAsia="宋体" w:cs="Times New Roman"/>
          <w:b/>
        </w:rPr>
        <w:tab/>
      </w:r>
      <w:r>
        <w:rPr>
          <w:rFonts w:hint="default" w:ascii="Times New Roman" w:hAnsi="Times New Roman" w:eastAsia="宋体" w:cs="Times New Roman"/>
          <w:u w:val="single" w:color="000000"/>
        </w:rPr>
        <w:t xml:space="preserve">   </w:t>
      </w:r>
      <w:r>
        <w:rPr>
          <w:rFonts w:hint="default" w:ascii="Times New Roman" w:hAnsi="Times New Roman" w:eastAsia="宋体" w:cs="Times New Roman"/>
        </w:rPr>
        <w:t>年</w:t>
      </w:r>
      <w:r>
        <w:rPr>
          <w:rFonts w:hint="default" w:ascii="Times New Roman" w:hAnsi="Times New Roman" w:eastAsia="宋体" w:cs="Times New Roman"/>
          <w:u w:val="single" w:color="000000"/>
        </w:rPr>
        <w:t xml:space="preserve">  </w:t>
      </w:r>
      <w:r>
        <w:rPr>
          <w:rFonts w:hint="default" w:ascii="Times New Roman" w:hAnsi="Times New Roman" w:eastAsia="宋体" w:cs="Times New Roman"/>
        </w:rPr>
        <w:t>月</w:t>
      </w:r>
      <w:r>
        <w:rPr>
          <w:rFonts w:hint="default" w:ascii="Times New Roman" w:hAnsi="Times New Roman" w:eastAsia="宋体" w:cs="Times New Roman"/>
          <w:u w:val="single"/>
        </w:rPr>
        <w:t xml:space="preserve">   </w:t>
      </w:r>
      <w:r>
        <w:rPr>
          <w:rFonts w:hint="default" w:ascii="Times New Roman" w:hAnsi="Times New Roman" w:eastAsia="宋体" w:cs="Times New Roman"/>
        </w:rPr>
        <w:t>日</w:t>
      </w:r>
    </w:p>
    <w:p>
      <w:pPr>
        <w:rPr>
          <w:rFonts w:hint="default" w:ascii="Times New Roman" w:hAnsi="Times New Roman" w:eastAsia="宋体" w:cs="Times New Roman"/>
        </w:rPr>
      </w:pPr>
    </w:p>
    <w:p>
      <w:pPr>
        <w:rPr>
          <w:rFonts w:hint="default" w:ascii="Times New Roman" w:hAnsi="Times New Roman" w:eastAsia="宋体" w:cs="Times New Roman"/>
        </w:rPr>
      </w:pPr>
    </w:p>
    <w:p>
      <w:pPr>
        <w:rPr>
          <w:rFonts w:hint="default" w:ascii="Times New Roman" w:hAnsi="Times New Roman" w:eastAsia="宋体" w:cs="Times New Roman"/>
        </w:rPr>
      </w:pPr>
    </w:p>
    <w:p>
      <w:pPr>
        <w:rPr>
          <w:rFonts w:hint="default" w:ascii="Times New Roman" w:hAnsi="Times New Roman" w:eastAsia="宋体" w:cs="Times New Roman"/>
        </w:rPr>
      </w:pPr>
    </w:p>
    <w:p>
      <w:pPr>
        <w:rPr>
          <w:rFonts w:hint="default" w:ascii="Times New Roman" w:hAnsi="Times New Roman" w:eastAsia="宋体" w:cs="Times New Roman"/>
        </w:rPr>
      </w:pPr>
    </w:p>
    <w:p>
      <w:pPr>
        <w:rPr>
          <w:rFonts w:hint="default" w:ascii="Times New Roman" w:hAnsi="Times New Roman" w:eastAsia="宋体" w:cs="Times New Roman"/>
        </w:rPr>
      </w:pPr>
    </w:p>
    <w:p>
      <w:pPr>
        <w:jc w:val="center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b/>
          <w:bCs/>
          <w:color w:val="000000"/>
          <w:kern w:val="0"/>
        </w:rPr>
        <w:t>版 本 历 史</w:t>
      </w:r>
    </w:p>
    <w:tbl>
      <w:tblPr>
        <w:tblStyle w:val="88"/>
        <w:tblW w:w="915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9"/>
        <w:gridCol w:w="1099"/>
        <w:gridCol w:w="1282"/>
        <w:gridCol w:w="2656"/>
        <w:gridCol w:w="23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</w:trPr>
        <w:tc>
          <w:tcPr>
            <w:tcW w:w="17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spacing w:before="100" w:beforeAutospacing="1" w:after="100" w:afterAutospacing="1" w:line="225" w:lineRule="atLeast"/>
              <w:jc w:val="center"/>
              <w:rPr>
                <w:rFonts w:hint="default" w:ascii="Times New Roman" w:hAnsi="Times New Roman" w:eastAsia="宋体" w:cs="Times New Roman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b/>
                <w:color w:val="000000"/>
                <w:kern w:val="0"/>
                <w:sz w:val="20"/>
                <w:szCs w:val="20"/>
              </w:rPr>
              <w:t>版本/状态</w:t>
            </w:r>
          </w:p>
        </w:tc>
        <w:tc>
          <w:tcPr>
            <w:tcW w:w="10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spacing w:before="100" w:beforeAutospacing="1" w:after="100" w:afterAutospacing="1" w:line="225" w:lineRule="atLeast"/>
              <w:jc w:val="center"/>
              <w:rPr>
                <w:rFonts w:hint="default" w:ascii="Times New Roman" w:hAnsi="Times New Roman" w:eastAsia="宋体" w:cs="Times New Roman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b/>
                <w:color w:val="000000"/>
                <w:kern w:val="0"/>
                <w:sz w:val="20"/>
                <w:szCs w:val="20"/>
              </w:rPr>
              <w:t>作者</w:t>
            </w:r>
          </w:p>
        </w:tc>
        <w:tc>
          <w:tcPr>
            <w:tcW w:w="1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spacing w:before="100" w:beforeAutospacing="1" w:after="100" w:afterAutospacing="1" w:line="225" w:lineRule="atLeast"/>
              <w:jc w:val="center"/>
              <w:rPr>
                <w:rFonts w:hint="default" w:ascii="Times New Roman" w:hAnsi="Times New Roman" w:eastAsia="宋体" w:cs="Times New Roman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b/>
                <w:color w:val="000000"/>
                <w:kern w:val="0"/>
                <w:sz w:val="20"/>
                <w:szCs w:val="20"/>
              </w:rPr>
              <w:t>参与者</w:t>
            </w:r>
          </w:p>
        </w:tc>
        <w:tc>
          <w:tcPr>
            <w:tcW w:w="26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spacing w:before="100" w:beforeAutospacing="1" w:after="100" w:afterAutospacing="1" w:line="225" w:lineRule="atLeast"/>
              <w:jc w:val="center"/>
              <w:rPr>
                <w:rFonts w:hint="default" w:ascii="Times New Roman" w:hAnsi="Times New Roman" w:eastAsia="宋体" w:cs="Times New Roman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b/>
                <w:color w:val="000000"/>
                <w:kern w:val="0"/>
                <w:sz w:val="20"/>
                <w:szCs w:val="20"/>
              </w:rPr>
              <w:t>起止日期</w:t>
            </w:r>
          </w:p>
        </w:tc>
        <w:tc>
          <w:tcPr>
            <w:tcW w:w="23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spacing w:before="100" w:beforeAutospacing="1" w:after="100" w:afterAutospacing="1" w:line="225" w:lineRule="atLeast"/>
              <w:jc w:val="center"/>
              <w:rPr>
                <w:rFonts w:hint="default" w:ascii="Times New Roman" w:hAnsi="Times New Roman" w:eastAsia="宋体" w:cs="Times New Roman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b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V.00</w:t>
            </w:r>
          </w:p>
        </w:tc>
        <w:tc>
          <w:tcPr>
            <w:tcW w:w="10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eastAsia="zh-CN"/>
              </w:rPr>
              <w:t>文福金</w:t>
            </w:r>
          </w:p>
        </w:tc>
        <w:tc>
          <w:tcPr>
            <w:tcW w:w="1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6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2016/06/10-2016/06/22</w:t>
            </w:r>
          </w:p>
        </w:tc>
        <w:tc>
          <w:tcPr>
            <w:tcW w:w="23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　 　</w:t>
            </w:r>
          </w:p>
        </w:tc>
        <w:tc>
          <w:tcPr>
            <w:tcW w:w="10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3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　 　</w:t>
            </w:r>
          </w:p>
        </w:tc>
        <w:tc>
          <w:tcPr>
            <w:tcW w:w="10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3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</w:tbl>
    <w:p>
      <w:pPr>
        <w:rPr>
          <w:rFonts w:hint="default" w:ascii="Times New Roman" w:hAnsi="Times New Roman" w:eastAsia="宋体" w:cs="Times New Roman"/>
        </w:rPr>
      </w:pPr>
    </w:p>
    <w:p>
      <w:pPr>
        <w:rPr>
          <w:rFonts w:hint="default" w:ascii="Times New Roman" w:hAnsi="Times New Roman" w:eastAsia="宋体" w:cs="Times New Roman"/>
          <w:b/>
          <w:sz w:val="28"/>
          <w:szCs w:val="28"/>
        </w:rPr>
      </w:pPr>
      <w:r>
        <w:rPr>
          <w:rFonts w:hint="default" w:ascii="Times New Roman" w:hAnsi="Times New Roman" w:eastAsia="宋体" w:cs="Times New Roman"/>
          <w:b/>
          <w:sz w:val="28"/>
          <w:szCs w:val="28"/>
        </w:rPr>
        <w:t>内容提要</w:t>
      </w:r>
    </w:p>
    <w:p>
      <w:pPr>
        <w:spacing w:line="400" w:lineRule="exact"/>
        <w:ind w:left="238" w:right="238" w:firstLine="420" w:firstLineChars="20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手机APP主要是访问服务器，调用服务器的相关功能，也主要涵盖农业生产管理、农业气象、大数据分析等模块。</w:t>
      </w:r>
    </w:p>
    <w:p>
      <w:pPr>
        <w:spacing w:line="400" w:lineRule="exact"/>
        <w:ind w:left="238" w:right="238" w:firstLine="420" w:firstLineChars="20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（1）用户管理功能：具有用户注册、用户信息修改、设备注册与绑定等功能。</w:t>
      </w:r>
    </w:p>
    <w:p>
      <w:pPr>
        <w:spacing w:line="400" w:lineRule="exact"/>
        <w:ind w:left="238" w:right="238" w:firstLine="420" w:firstLineChars="20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（2）数据查询与展示功能：向用户提供查询界面，可查询渔、林数据的信息。可以从服务器中获的设备相关的数据，实现与Web端完全相同的数据展示和应用功能。</w:t>
      </w:r>
    </w:p>
    <w:p>
      <w:pPr>
        <w:spacing w:line="400" w:lineRule="exact"/>
        <w:ind w:left="238" w:right="238" w:firstLine="420" w:firstLineChars="20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（3）数据应用功能：与Web端类似，可基于存储的数据，可以完成简单的应用，如产量统计、能耗统计等。</w:t>
      </w:r>
    </w:p>
    <w:p>
      <w:pPr>
        <w:spacing w:line="400" w:lineRule="exact"/>
        <w:ind w:left="238" w:right="238" w:firstLine="420" w:firstLineChars="200"/>
        <w:rPr>
          <w:rFonts w:hint="eastAsia" w:cs="Times New Roman"/>
          <w:lang w:val="en-US" w:eastAsia="zh-CN"/>
        </w:rPr>
      </w:pPr>
      <w:r>
        <w:rPr>
          <w:rFonts w:hint="eastAsia" w:cs="Times New Roman"/>
          <w:lang w:eastAsia="zh-CN"/>
        </w:rPr>
        <w:t>（</w:t>
      </w:r>
      <w:r>
        <w:rPr>
          <w:rFonts w:hint="eastAsia" w:cs="Times New Roman"/>
          <w:lang w:val="en-US" w:eastAsia="zh-CN"/>
        </w:rPr>
        <w:t>4）数据展示功能，实现各类数据的展示，实时刷新。</w:t>
      </w:r>
    </w:p>
    <w:p>
      <w:pPr>
        <w:spacing w:line="400" w:lineRule="exact"/>
        <w:ind w:left="238" w:right="238" w:firstLine="420" w:firstLineChars="200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（5）个人信息展示，从服务器上获取个人信息并展示在手机界面上。</w:t>
      </w:r>
    </w:p>
    <w:p>
      <w:pPr>
        <w:spacing w:line="400" w:lineRule="exact"/>
        <w:ind w:left="238" w:right="238" w:firstLine="420" w:firstLineChars="200"/>
        <w:rPr>
          <w:rFonts w:hint="default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（6）远程控制，实现对硬件设备的远程控制。</w:t>
      </w:r>
    </w:p>
    <w:p>
      <w:pPr>
        <w:rPr>
          <w:rFonts w:hint="default" w:ascii="Times New Roman" w:hAnsi="Times New Roman" w:eastAsia="宋体" w:cs="Times New Roman"/>
          <w:b/>
          <w:sz w:val="28"/>
          <w:szCs w:val="28"/>
        </w:rPr>
      </w:pPr>
      <w:r>
        <w:rPr>
          <w:rFonts w:hint="default" w:ascii="Times New Roman" w:hAnsi="Times New Roman" w:eastAsia="宋体" w:cs="Times New Roman"/>
          <w:b/>
          <w:sz w:val="28"/>
          <w:szCs w:val="28"/>
        </w:rPr>
        <w:t>使用说明</w:t>
      </w:r>
    </w:p>
    <w:p>
      <w:pPr>
        <w:spacing w:line="400" w:lineRule="exact"/>
        <w:ind w:firstLine="480" w:firstLineChars="200"/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>本手册使用PDF格式，用户可以安装可阅读PDF文档的相关工具软件，推荐安装Adobe Acrobat Reader。文档可通过Adobe Acrobat Reader等软件的“标签”进行主题的快速跳转。此外，请注意文档中所使用的以下符号：</w:t>
      </w:r>
    </w:p>
    <w:p>
      <w:pPr>
        <w:rPr>
          <w:rFonts w:hint="default" w:ascii="Times New Roman" w:hAnsi="Times New Roman" w:eastAsia="宋体" w:cs="Times New Roman"/>
          <w:b/>
          <w:sz w:val="28"/>
          <w:szCs w:val="28"/>
        </w:rPr>
      </w:pPr>
      <w:r>
        <w:rPr>
          <w:rFonts w:hint="default" w:ascii="Times New Roman" w:hAnsi="Times New Roman" w:eastAsia="宋体" w:cs="Times New Roman"/>
          <w:b/>
          <w:sz w:val="28"/>
          <w:szCs w:val="28"/>
        </w:rPr>
        <w:t>版本说明</w:t>
      </w:r>
    </w:p>
    <w:p>
      <w:pPr>
        <w:spacing w:line="400" w:lineRule="exact"/>
        <w:ind w:firstLine="480" w:firstLineChars="200"/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>使用手册版本：V0.01</w:t>
      </w:r>
    </w:p>
    <w:p>
      <w:pPr>
        <w:rPr>
          <w:rFonts w:hint="default" w:ascii="Times New Roman" w:hAnsi="Times New Roman" w:eastAsia="宋体" w:cs="Times New Roman"/>
          <w:b/>
          <w:sz w:val="28"/>
          <w:szCs w:val="28"/>
        </w:rPr>
      </w:pPr>
      <w:r>
        <w:rPr>
          <w:rFonts w:hint="default" w:ascii="Times New Roman" w:hAnsi="Times New Roman" w:eastAsia="宋体" w:cs="Times New Roman"/>
          <w:b/>
          <w:sz w:val="28"/>
          <w:szCs w:val="28"/>
        </w:rPr>
        <w:t>版权申明</w:t>
      </w:r>
    </w:p>
    <w:p>
      <w:pPr>
        <w:spacing w:line="400" w:lineRule="exact"/>
        <w:ind w:firstLine="480" w:firstLineChars="200"/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>本软件由XXXXXXX开发，任何个人和单位需要使用本软件，均应获得授权后才能使用，否则视为侵犯版权。</w:t>
      </w:r>
    </w:p>
    <w:p>
      <w:pPr>
        <w:spacing w:line="400" w:lineRule="exact"/>
        <w:ind w:firstLine="480" w:firstLineChars="200"/>
        <w:rPr>
          <w:rFonts w:hint="default" w:ascii="Times New Roman" w:hAnsi="Times New Roman" w:eastAsia="宋体" w:cs="Times New Roman"/>
          <w:sz w:val="24"/>
        </w:rPr>
      </w:pPr>
    </w:p>
    <w:p>
      <w:pPr>
        <w:spacing w:line="400" w:lineRule="exact"/>
        <w:ind w:firstLine="480" w:firstLineChars="200"/>
        <w:rPr>
          <w:rFonts w:hint="default" w:ascii="Times New Roman" w:hAnsi="Times New Roman" w:eastAsia="宋体" w:cs="Times New Roman"/>
          <w:sz w:val="24"/>
        </w:rPr>
        <w:sectPr>
          <w:headerReference r:id="rId3" w:type="default"/>
          <w:pgSz w:w="11906" w:h="16838"/>
          <w:pgMar w:top="1304" w:right="1418" w:bottom="1304" w:left="1418" w:header="851" w:footer="992" w:gutter="0"/>
          <w:cols w:space="425" w:num="1"/>
          <w:docGrid w:type="lines" w:linePitch="312" w:charSpace="0"/>
        </w:sectPr>
      </w:pPr>
    </w:p>
    <w:sdt>
      <w:sdtP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id w:val="147460254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b/>
              <w:bCs/>
              <w:sz w:val="28"/>
              <w:szCs w:val="28"/>
            </w:rPr>
          </w:pPr>
          <w:r>
            <w:rPr>
              <w:rFonts w:ascii="宋体" w:hAnsi="宋体" w:eastAsia="宋体"/>
              <w:b/>
              <w:bCs/>
              <w:sz w:val="28"/>
              <w:szCs w:val="28"/>
            </w:rPr>
            <w:t>目</w:t>
          </w:r>
          <w:r>
            <w:rPr>
              <w:rFonts w:hint="eastAsia" w:ascii="宋体" w:hAnsi="宋体"/>
              <w:b/>
              <w:bCs/>
              <w:sz w:val="28"/>
              <w:szCs w:val="28"/>
              <w:lang w:val="en-US" w:eastAsia="zh-CN"/>
            </w:rPr>
            <w:t xml:space="preserve">  </w:t>
          </w:r>
          <w:r>
            <w:rPr>
              <w:rFonts w:ascii="宋体" w:hAnsi="宋体" w:eastAsia="宋体"/>
              <w:b/>
              <w:bCs/>
              <w:sz w:val="28"/>
              <w:szCs w:val="28"/>
            </w:rPr>
            <w:t>录</w:t>
          </w:r>
        </w:p>
        <w:p>
          <w:pPr>
            <w:pStyle w:val="59"/>
            <w:tabs>
              <w:tab w:val="right" w:leader="dot" w:pos="9070"/>
            </w:tabs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TOC \o "1-3" \h \u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_Toc12400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1、系统功能特点与结构</w:t>
          </w:r>
          <w:r>
            <w:tab/>
          </w:r>
          <w:r>
            <w:fldChar w:fldCharType="begin"/>
          </w:r>
          <w:r>
            <w:instrText xml:space="preserve"> PAGEREF _Toc12400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74"/>
            <w:tabs>
              <w:tab w:val="right" w:leader="dot" w:pos="9070"/>
            </w:tabs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_Toc4330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1.1 主要功能</w:t>
          </w:r>
          <w:r>
            <w:tab/>
          </w:r>
          <w:r>
            <w:fldChar w:fldCharType="begin"/>
          </w:r>
          <w:r>
            <w:instrText xml:space="preserve"> PAGEREF _Toc4330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74"/>
            <w:tabs>
              <w:tab w:val="right" w:leader="dot" w:pos="9070"/>
            </w:tabs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_Toc9915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1.2 系统特点</w:t>
          </w:r>
          <w:r>
            <w:tab/>
          </w:r>
          <w:r>
            <w:fldChar w:fldCharType="begin"/>
          </w:r>
          <w:r>
            <w:instrText xml:space="preserve"> PAGEREF _Toc9915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74"/>
            <w:tabs>
              <w:tab w:val="right" w:leader="dot" w:pos="9070"/>
            </w:tabs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_Toc9534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1.3 系统结构</w:t>
          </w:r>
          <w:r>
            <w:tab/>
          </w:r>
          <w:r>
            <w:fldChar w:fldCharType="begin"/>
          </w:r>
          <w:r>
            <w:instrText xml:space="preserve"> PAGEREF _Toc9534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59"/>
            <w:tabs>
              <w:tab w:val="right" w:leader="dot" w:pos="9070"/>
            </w:tabs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_Toc28911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2、系统部署</w:t>
          </w:r>
          <w:r>
            <w:tab/>
          </w:r>
          <w:r>
            <w:fldChar w:fldCharType="begin"/>
          </w:r>
          <w:r>
            <w:instrText xml:space="preserve"> PAGEREF _Toc28911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74"/>
            <w:tabs>
              <w:tab w:val="right" w:leader="dot" w:pos="9070"/>
            </w:tabs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_Toc10788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</w:rPr>
            <w:t>Android 7.0</w:t>
          </w:r>
          <w:r>
            <w:tab/>
          </w:r>
          <w:r>
            <w:fldChar w:fldCharType="begin"/>
          </w:r>
          <w:r>
            <w:instrText xml:space="preserve"> PAGEREF _Toc10788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74"/>
            <w:tabs>
              <w:tab w:val="right" w:leader="dot" w:pos="9070"/>
            </w:tabs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_Toc20983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2.1 安装要求</w:t>
          </w:r>
          <w:r>
            <w:tab/>
          </w:r>
          <w:r>
            <w:fldChar w:fldCharType="begin"/>
          </w:r>
          <w:r>
            <w:instrText xml:space="preserve"> PAGEREF _Toc20983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44"/>
            <w:tabs>
              <w:tab w:val="right" w:leader="dot" w:pos="9070"/>
            </w:tabs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_Toc27029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2.1.1 硬件配置</w:t>
          </w:r>
          <w:r>
            <w:tab/>
          </w:r>
          <w:r>
            <w:fldChar w:fldCharType="begin"/>
          </w:r>
          <w:r>
            <w:instrText xml:space="preserve"> PAGEREF _Toc27029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44"/>
            <w:tabs>
              <w:tab w:val="right" w:leader="dot" w:pos="9070"/>
            </w:tabs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_Toc6444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2.1.2 系统软件配置</w:t>
          </w:r>
          <w:r>
            <w:tab/>
          </w:r>
          <w:r>
            <w:fldChar w:fldCharType="begin"/>
          </w:r>
          <w:r>
            <w:instrText xml:space="preserve"> PAGEREF _Toc6444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74"/>
            <w:tabs>
              <w:tab w:val="right" w:leader="dot" w:pos="9070"/>
            </w:tabs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_Toc31747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2.2 部署步骤</w:t>
          </w:r>
          <w:r>
            <w:tab/>
          </w:r>
          <w:r>
            <w:fldChar w:fldCharType="begin"/>
          </w:r>
          <w:r>
            <w:instrText xml:space="preserve"> PAGEREF _Toc31747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44"/>
            <w:tabs>
              <w:tab w:val="right" w:leader="dot" w:pos="9070"/>
            </w:tabs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_Toc16339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2.2.1安装方法</w:t>
          </w:r>
          <w:r>
            <w:tab/>
          </w:r>
          <w:r>
            <w:fldChar w:fldCharType="begin"/>
          </w:r>
          <w:r>
            <w:instrText xml:space="preserve"> PAGEREF _Toc16339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59"/>
            <w:tabs>
              <w:tab w:val="right" w:leader="dot" w:pos="9070"/>
            </w:tabs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_Toc11223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</w:rPr>
            <w:t>3、使用方法</w:t>
          </w:r>
          <w:r>
            <w:tab/>
          </w:r>
          <w:r>
            <w:fldChar w:fldCharType="begin"/>
          </w:r>
          <w:r>
            <w:instrText xml:space="preserve"> PAGEREF _Toc11223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74"/>
            <w:tabs>
              <w:tab w:val="right" w:leader="dot" w:pos="9070"/>
            </w:tabs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_Toc3105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 w:val="0"/>
            </w:rPr>
            <w:t>3.1 用户界面结构</w:t>
          </w:r>
          <w:r>
            <w:tab/>
          </w:r>
          <w:r>
            <w:fldChar w:fldCharType="begin"/>
          </w:r>
          <w:r>
            <w:instrText xml:space="preserve"> PAGEREF _Toc3105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74"/>
            <w:tabs>
              <w:tab w:val="right" w:leader="dot" w:pos="9070"/>
            </w:tabs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_Toc24109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3.2 使用方法</w:t>
          </w:r>
          <w:r>
            <w:tab/>
          </w:r>
          <w:r>
            <w:fldChar w:fldCharType="begin"/>
          </w:r>
          <w:r>
            <w:instrText xml:space="preserve"> PAGEREF _Toc24109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59"/>
            <w:tabs>
              <w:tab w:val="right" w:leader="dot" w:pos="9070"/>
            </w:tabs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_Toc12155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szCs w:val="24"/>
            </w:rPr>
            <w:t>5、出错处理和恢复</w:t>
          </w:r>
          <w:r>
            <w:tab/>
          </w:r>
          <w:r>
            <w:fldChar w:fldCharType="begin"/>
          </w:r>
          <w:r>
            <w:instrText xml:space="preserve"> PAGEREF _Toc12155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59"/>
            <w:tabs>
              <w:tab w:val="right" w:leader="dot" w:pos="9070"/>
            </w:tabs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_Toc17581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szCs w:val="24"/>
            </w:rPr>
            <w:t>6、系统升级与维护</w:t>
          </w:r>
          <w:r>
            <w:tab/>
          </w:r>
          <w:r>
            <w:fldChar w:fldCharType="begin"/>
          </w:r>
          <w:r>
            <w:instrText xml:space="preserve"> PAGEREF _Toc17581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59"/>
            <w:tabs>
              <w:tab w:val="right" w:leader="dot" w:pos="9070"/>
            </w:tabs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_Toc2931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szCs w:val="24"/>
              <w:lang w:eastAsia="zh-CN"/>
            </w:rPr>
            <w:t>7、 代码部分</w:t>
          </w:r>
          <w:r>
            <w:tab/>
          </w:r>
          <w:r>
            <w:fldChar w:fldCharType="begin"/>
          </w:r>
          <w:r>
            <w:instrText xml:space="preserve"> PAGEREF _Toc2931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59"/>
            <w:tabs>
              <w:tab w:val="right" w:leader="dot" w:pos="9070"/>
            </w:tabs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_Toc32516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eastAsia" w:eastAsia="宋体" w:cs="Times New Roman"/>
              <w:bCs/>
              <w:szCs w:val="24"/>
              <w:lang w:val="en-US" w:eastAsia="zh-CN"/>
            </w:rPr>
            <w:t>7.1、</w:t>
          </w:r>
          <w:r>
            <w:rPr>
              <w:rFonts w:hint="default" w:ascii="Times New Roman" w:hAnsi="Times New Roman" w:eastAsia="宋体" w:cs="Times New Roman"/>
              <w:bCs/>
              <w:szCs w:val="24"/>
              <w:lang w:eastAsia="zh-CN"/>
            </w:rPr>
            <w:t>服务器前端</w:t>
          </w:r>
          <w:r>
            <w:rPr>
              <w:rFonts w:hint="default" w:ascii="Times New Roman" w:hAnsi="Times New Roman" w:eastAsia="宋体" w:cs="Times New Roman"/>
              <w:bCs/>
              <w:szCs w:val="24"/>
              <w:lang w:val="en-US" w:eastAsia="zh-CN"/>
            </w:rPr>
            <w:t>Android APP</w:t>
          </w:r>
          <w:r>
            <w:rPr>
              <w:rFonts w:hint="default" w:ascii="Times New Roman" w:hAnsi="Times New Roman" w:eastAsia="宋体" w:cs="Times New Roman"/>
              <w:bCs/>
              <w:szCs w:val="24"/>
              <w:lang w:eastAsia="zh-CN"/>
            </w:rPr>
            <w:t>部分的代码</w:t>
          </w:r>
          <w:r>
            <w:tab/>
          </w:r>
          <w:r>
            <w:fldChar w:fldCharType="begin"/>
          </w:r>
          <w:r>
            <w:instrText xml:space="preserve"> PAGEREF _Toc32516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74"/>
            <w:tabs>
              <w:tab w:val="right" w:leader="dot" w:pos="9070"/>
            </w:tabs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_Toc31706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szCs w:val="21"/>
              <w:lang w:val="en-US" w:eastAsia="zh-CN"/>
            </w:rPr>
            <w:t>1、清单文件：AndroidManifest.xml</w:t>
          </w:r>
          <w:r>
            <w:tab/>
          </w:r>
          <w:r>
            <w:fldChar w:fldCharType="begin"/>
          </w:r>
          <w:r>
            <w:instrText xml:space="preserve"> PAGEREF _Toc31706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74"/>
            <w:tabs>
              <w:tab w:val="right" w:leader="dot" w:pos="9070"/>
            </w:tabs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_Toc12586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szCs w:val="21"/>
              <w:lang w:val="en-US" w:eastAsia="zh-CN"/>
            </w:rPr>
            <w:t>2、build.gradle</w:t>
          </w:r>
          <w:r>
            <w:tab/>
          </w:r>
          <w:r>
            <w:fldChar w:fldCharType="begin"/>
          </w:r>
          <w:r>
            <w:instrText xml:space="preserve"> PAGEREF _Toc12586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74"/>
            <w:tabs>
              <w:tab w:val="right" w:leader="dot" w:pos="9070"/>
            </w:tabs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_Toc13938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szCs w:val="21"/>
              <w:lang w:val="en-US" w:eastAsia="zh-CN"/>
            </w:rPr>
            <w:t>3、公有类：common文件</w:t>
          </w:r>
          <w:r>
            <w:tab/>
          </w:r>
          <w:r>
            <w:fldChar w:fldCharType="begin"/>
          </w:r>
          <w:r>
            <w:instrText xml:space="preserve"> PAGEREF _Toc13938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44"/>
            <w:tabs>
              <w:tab w:val="right" w:leader="dot" w:pos="9070"/>
            </w:tabs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_Toc31967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szCs w:val="18"/>
              <w:lang w:val="en-US" w:eastAsia="zh-CN"/>
            </w:rPr>
            <w:t>（1）登录界面</w:t>
          </w:r>
          <w:r>
            <w:tab/>
          </w:r>
          <w:r>
            <w:fldChar w:fldCharType="begin"/>
          </w:r>
          <w:r>
            <w:instrText xml:space="preserve"> PAGEREF _Toc31967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44"/>
            <w:tabs>
              <w:tab w:val="right" w:leader="dot" w:pos="9070"/>
            </w:tabs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_Toc5368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szCs w:val="18"/>
              <w:lang w:val="en-US" w:eastAsia="zh-CN"/>
            </w:rPr>
            <w:t>（2）注册界面</w:t>
          </w:r>
          <w:r>
            <w:tab/>
          </w:r>
          <w:r>
            <w:fldChar w:fldCharType="begin"/>
          </w:r>
          <w:r>
            <w:instrText xml:space="preserve"> PAGEREF _Toc5368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44"/>
            <w:tabs>
              <w:tab w:val="right" w:leader="dot" w:pos="9070"/>
            </w:tabs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_Toc2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szCs w:val="18"/>
              <w:lang w:val="en-US" w:eastAsia="zh-CN"/>
            </w:rPr>
            <w:t>（3）忘记密码界面</w:t>
          </w:r>
          <w:r>
            <w:tab/>
          </w:r>
          <w:r>
            <w:fldChar w:fldCharType="begin"/>
          </w:r>
          <w:r>
            <w:instrText xml:space="preserve"> PAGEREF _Toc2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74"/>
            <w:tabs>
              <w:tab w:val="right" w:leader="dot" w:pos="9070"/>
            </w:tabs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_Toc1174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szCs w:val="21"/>
              <w:lang w:val="en-US" w:eastAsia="zh-CN"/>
            </w:rPr>
            <w:t>4、数据展示模块:Weather_Station.java</w:t>
          </w:r>
          <w:r>
            <w:tab/>
          </w:r>
          <w:r>
            <w:fldChar w:fldCharType="begin"/>
          </w:r>
          <w:r>
            <w:instrText xml:space="preserve"> PAGEREF _Toc1174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44"/>
            <w:tabs>
              <w:tab w:val="right" w:leader="dot" w:pos="9070"/>
            </w:tabs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_Toc18096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szCs w:val="18"/>
              <w:lang w:val="en-US" w:eastAsia="zh-CN"/>
            </w:rPr>
            <w:t>（1）数据展示 InitDatePage()：</w:t>
          </w:r>
          <w:r>
            <w:tab/>
          </w:r>
          <w:r>
            <w:fldChar w:fldCharType="begin"/>
          </w:r>
          <w:r>
            <w:instrText xml:space="preserve"> PAGEREF _Toc18096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44"/>
            <w:tabs>
              <w:tab w:val="right" w:leader="dot" w:pos="9070"/>
            </w:tabs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_Toc28178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szCs w:val="18"/>
              <w:lang w:val="en-US" w:eastAsia="zh-CN"/>
            </w:rPr>
            <w:t>（2）数据刷新setDataListenerProcess()：</w:t>
          </w:r>
          <w:r>
            <w:tab/>
          </w:r>
          <w:r>
            <w:fldChar w:fldCharType="begin"/>
          </w:r>
          <w:r>
            <w:instrText xml:space="preserve"> PAGEREF _Toc28178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44"/>
            <w:tabs>
              <w:tab w:val="right" w:leader="dot" w:pos="9070"/>
            </w:tabs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_Toc22348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18"/>
              <w:lang w:val="en-US" w:eastAsia="zh-CN"/>
            </w:rPr>
            <w:t>（4） Activity_weather_station.xml</w:t>
          </w:r>
          <w:r>
            <w:tab/>
          </w:r>
          <w:r>
            <w:fldChar w:fldCharType="begin"/>
          </w:r>
          <w:r>
            <w:instrText xml:space="preserve"> PAGEREF _Toc22348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74"/>
            <w:tabs>
              <w:tab w:val="right" w:leader="dot" w:pos="9070"/>
            </w:tabs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_Toc17449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szCs w:val="21"/>
              <w:lang w:val="en-US" w:eastAsia="zh-CN"/>
            </w:rPr>
            <w:t>5、个人信息展示模块:PersonalData.java</w:t>
          </w:r>
          <w:r>
            <w:tab/>
          </w:r>
          <w:r>
            <w:fldChar w:fldCharType="begin"/>
          </w:r>
          <w:r>
            <w:instrText xml:space="preserve"> PAGEREF _Toc17449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44"/>
            <w:tabs>
              <w:tab w:val="right" w:leader="dot" w:pos="9070"/>
            </w:tabs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_Toc28644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szCs w:val="18"/>
              <w:lang w:val="en-US" w:eastAsia="zh-CN"/>
            </w:rPr>
            <w:t>（1）个人资料展示：init.class</w:t>
          </w:r>
          <w:r>
            <w:tab/>
          </w:r>
          <w:r>
            <w:fldChar w:fldCharType="begin"/>
          </w:r>
          <w:r>
            <w:instrText xml:space="preserve"> PAGEREF _Toc28644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44"/>
            <w:tabs>
              <w:tab w:val="right" w:leader="dot" w:pos="9070"/>
            </w:tabs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_Toc4592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szCs w:val="18"/>
              <w:lang w:val="en-US" w:eastAsia="zh-CN"/>
            </w:rPr>
            <w:t>（2）个人资料管理：save.class</w:t>
          </w:r>
          <w:r>
            <w:tab/>
          </w:r>
          <w:r>
            <w:fldChar w:fldCharType="begin"/>
          </w:r>
          <w:r>
            <w:instrText xml:space="preserve"> PAGEREF _Toc4592 </w:instrText>
          </w:r>
          <w:r>
            <w:fldChar w:fldCharType="separate"/>
          </w:r>
          <w:r>
            <w:t>60</w:t>
          </w:r>
          <w: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74"/>
            <w:tabs>
              <w:tab w:val="right" w:leader="dot" w:pos="9070"/>
            </w:tabs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_Toc1926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szCs w:val="21"/>
              <w:lang w:val="en-US" w:eastAsia="zh-CN"/>
            </w:rPr>
            <w:t>6、 专家系统建议模块</w:t>
          </w:r>
          <w:r>
            <w:tab/>
          </w:r>
          <w:r>
            <w:fldChar w:fldCharType="begin"/>
          </w:r>
          <w:r>
            <w:instrText xml:space="preserve"> PAGEREF _Toc1926 </w:instrText>
          </w:r>
          <w:r>
            <w:fldChar w:fldCharType="separate"/>
          </w:r>
          <w:r>
            <w:t>62</w:t>
          </w:r>
          <w: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44"/>
            <w:tabs>
              <w:tab w:val="right" w:leader="dot" w:pos="9070"/>
            </w:tabs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_Toc28993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18"/>
              <w:lang w:val="en-US" w:eastAsia="zh-CN"/>
            </w:rPr>
            <w:t>（1）</w:t>
          </w:r>
          <w:r>
            <w:rPr>
              <w:rFonts w:hint="default" w:ascii="Times New Roman" w:hAnsi="Times New Roman" w:eastAsia="宋体" w:cs="Times New Roman"/>
              <w:bCs/>
              <w:szCs w:val="18"/>
              <w:lang w:val="en-US" w:eastAsia="zh-CN"/>
            </w:rPr>
            <w:t>ExperSystem.java</w:t>
          </w:r>
          <w:r>
            <w:tab/>
          </w:r>
          <w:r>
            <w:fldChar w:fldCharType="begin"/>
          </w:r>
          <w:r>
            <w:instrText xml:space="preserve"> PAGEREF _Toc28993 </w:instrText>
          </w:r>
          <w:r>
            <w:fldChar w:fldCharType="separate"/>
          </w:r>
          <w:r>
            <w:t>62</w:t>
          </w:r>
          <w: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44"/>
            <w:tabs>
              <w:tab w:val="right" w:leader="dot" w:pos="9070"/>
            </w:tabs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_Toc31626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eastAsia" w:cs="Times New Roman"/>
              <w:bCs/>
              <w:szCs w:val="18"/>
              <w:lang w:val="en-US" w:eastAsia="zh-CN"/>
            </w:rPr>
            <w:t>（2）</w:t>
          </w:r>
          <w:r>
            <w:rPr>
              <w:rFonts w:hint="eastAsia" w:ascii="Times New Roman" w:hAnsi="Times New Roman" w:eastAsia="宋体" w:cs="Times New Roman"/>
              <w:bCs/>
              <w:szCs w:val="18"/>
              <w:lang w:val="en-US" w:eastAsia="zh-CN"/>
            </w:rPr>
            <w:t>expert_syste</w:t>
          </w:r>
          <w:r>
            <w:rPr>
              <w:rFonts w:hint="eastAsia" w:cs="Times New Roman"/>
              <w:bCs/>
              <w:szCs w:val="18"/>
              <w:lang w:val="en-US" w:eastAsia="zh-CN"/>
            </w:rPr>
            <w:t>m</w:t>
          </w:r>
          <w:r>
            <w:rPr>
              <w:rFonts w:hint="eastAsia" w:ascii="Times New Roman" w:hAnsi="Times New Roman" w:eastAsia="宋体" w:cs="Times New Roman"/>
              <w:bCs/>
              <w:szCs w:val="18"/>
              <w:lang w:val="en-US" w:eastAsia="zh-CN"/>
            </w:rPr>
            <w:t>.java</w:t>
          </w:r>
          <w:r>
            <w:tab/>
          </w:r>
          <w:r>
            <w:fldChar w:fldCharType="begin"/>
          </w:r>
          <w:r>
            <w:instrText xml:space="preserve"> PAGEREF _Toc31626 </w:instrText>
          </w:r>
          <w:r>
            <w:fldChar w:fldCharType="separate"/>
          </w:r>
          <w:r>
            <w:t>64</w:t>
          </w:r>
          <w: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74"/>
            <w:tabs>
              <w:tab w:val="right" w:leader="dot" w:pos="9070"/>
            </w:tabs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_Toc20851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cs="Times New Roman"/>
              <w:bCs/>
              <w:szCs w:val="21"/>
              <w:lang w:val="en-US" w:eastAsia="zh-CN"/>
            </w:rPr>
            <w:t>7、智能远程控制</w:t>
          </w:r>
          <w:r>
            <w:tab/>
          </w:r>
          <w:r>
            <w:fldChar w:fldCharType="begin"/>
          </w:r>
          <w:r>
            <w:instrText xml:space="preserve"> PAGEREF _Toc20851 </w:instrText>
          </w:r>
          <w:r>
            <w:fldChar w:fldCharType="separate"/>
          </w:r>
          <w:r>
            <w:t>67</w:t>
          </w:r>
          <w: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74"/>
            <w:tabs>
              <w:tab w:val="right" w:leader="dot" w:pos="9070"/>
            </w:tabs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_Toc20442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eastAsia" w:cs="Times New Roman"/>
              <w:bCs/>
              <w:szCs w:val="21"/>
              <w:lang w:val="en-US" w:eastAsia="zh-CN"/>
            </w:rPr>
            <w:t>8、服务器连接</w:t>
          </w:r>
          <w:r>
            <w:tab/>
          </w:r>
          <w:r>
            <w:fldChar w:fldCharType="begin"/>
          </w:r>
          <w:r>
            <w:instrText xml:space="preserve"> PAGEREF _Toc20442 </w:instrText>
          </w:r>
          <w:r>
            <w:fldChar w:fldCharType="separate"/>
          </w:r>
          <w:r>
            <w:t>69</w:t>
          </w:r>
          <w: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74"/>
            <w:tabs>
              <w:tab w:val="right" w:leader="dot" w:pos="9070"/>
            </w:tabs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_Toc30961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eastAsia" w:cs="Times New Roman"/>
              <w:bCs/>
              <w:szCs w:val="21"/>
              <w:lang w:val="en-US" w:eastAsia="zh-CN"/>
            </w:rPr>
            <w:t>9、Utils</w:t>
          </w:r>
          <w:r>
            <w:tab/>
          </w:r>
          <w:r>
            <w:fldChar w:fldCharType="begin"/>
          </w:r>
          <w:r>
            <w:instrText xml:space="preserve"> PAGEREF _Toc30961 </w:instrText>
          </w:r>
          <w:r>
            <w:fldChar w:fldCharType="separate"/>
          </w:r>
          <w:r>
            <w:t>81</w:t>
          </w:r>
          <w: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</w:rPr>
            <w:fldChar w:fldCharType="end"/>
          </w:r>
        </w:p>
      </w:sdtContent>
    </w:sdt>
    <w:p>
      <w:pPr>
        <w:pStyle w:val="93"/>
        <w:spacing w:before="156" w:after="156"/>
        <w:rPr>
          <w:rFonts w:hint="default" w:ascii="Times New Roman" w:hAnsi="Times New Roman" w:eastAsia="宋体" w:cs="Times New Roman"/>
          <w:b/>
          <w:bCs/>
        </w:rPr>
      </w:pPr>
      <w:bookmarkStart w:id="0" w:name="_Toc12400"/>
      <w:bookmarkStart w:id="1" w:name="_Toc12192"/>
      <w:r>
        <w:rPr>
          <w:rFonts w:hint="default" w:ascii="Times New Roman" w:hAnsi="Times New Roman" w:eastAsia="宋体" w:cs="Times New Roman"/>
          <w:b/>
          <w:bCs/>
        </w:rPr>
        <w:t>1、系统功能特点与结构</w:t>
      </w:r>
      <w:bookmarkEnd w:id="0"/>
      <w:bookmarkEnd w:id="1"/>
    </w:p>
    <w:p>
      <w:pPr>
        <w:pStyle w:val="94"/>
        <w:spacing w:before="156" w:after="156"/>
        <w:rPr>
          <w:rFonts w:hint="default" w:ascii="Times New Roman" w:hAnsi="Times New Roman" w:eastAsia="宋体" w:cs="Times New Roman"/>
          <w:lang w:val="en-US" w:eastAsia="zh-CN"/>
        </w:rPr>
      </w:pPr>
      <w:bookmarkStart w:id="2" w:name="_Toc24677"/>
      <w:bookmarkStart w:id="3" w:name="_Toc4330"/>
      <w:r>
        <w:rPr>
          <w:rFonts w:hint="default" w:ascii="Times New Roman" w:hAnsi="Times New Roman" w:eastAsia="宋体" w:cs="Times New Roman"/>
        </w:rPr>
        <w:t>1.1 主要功能</w:t>
      </w:r>
      <w:bookmarkEnd w:id="2"/>
      <w:bookmarkEnd w:id="3"/>
    </w:p>
    <w:p>
      <w:pPr>
        <w:spacing w:line="400" w:lineRule="exact"/>
        <w:ind w:firstLine="480" w:firstLineChars="200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lang w:val="en-US" w:eastAsia="zh-CN"/>
        </w:rPr>
        <w:t>(1) 登录</w:t>
      </w:r>
    </w:p>
    <w:p>
      <w:pPr>
        <w:spacing w:line="400" w:lineRule="exact"/>
        <w:ind w:firstLine="480" w:firstLineChars="200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lang w:val="en-US" w:eastAsia="zh-CN"/>
        </w:rPr>
        <w:t>(2) 注册</w:t>
      </w:r>
    </w:p>
    <w:p>
      <w:pPr>
        <w:spacing w:line="400" w:lineRule="exact"/>
        <w:ind w:firstLine="480" w:firstLineChars="200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lang w:val="en-US" w:eastAsia="zh-CN"/>
        </w:rPr>
        <w:t>(3) 修改密码</w:t>
      </w:r>
    </w:p>
    <w:p>
      <w:pPr>
        <w:spacing w:line="400" w:lineRule="exact"/>
        <w:ind w:firstLine="480" w:firstLineChars="200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lang w:val="en-US" w:eastAsia="zh-CN"/>
        </w:rPr>
        <w:t>(4) 记住密码</w:t>
      </w:r>
    </w:p>
    <w:p>
      <w:pPr>
        <w:numPr>
          <w:ilvl w:val="0"/>
          <w:numId w:val="11"/>
        </w:numPr>
        <w:spacing w:line="400" w:lineRule="exact"/>
        <w:ind w:firstLine="480" w:firstLineChars="200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lang w:val="en-US" w:eastAsia="zh-CN"/>
        </w:rPr>
        <w:t>气象站模块的数据展示，实时刷新数据、数据折线图</w:t>
      </w:r>
    </w:p>
    <w:p>
      <w:pPr>
        <w:numPr>
          <w:ilvl w:val="0"/>
          <w:numId w:val="11"/>
        </w:numPr>
        <w:spacing w:line="400" w:lineRule="exact"/>
        <w:ind w:firstLine="480" w:firstLineChars="200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lang w:val="en-US" w:eastAsia="zh-CN"/>
        </w:rPr>
        <w:t>渔林模块的数据展示，实时刷新数据、数据折线图</w:t>
      </w:r>
    </w:p>
    <w:p>
      <w:pPr>
        <w:spacing w:line="400" w:lineRule="exact"/>
        <w:ind w:firstLine="480" w:firstLineChars="200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lang w:val="en-US" w:eastAsia="zh-CN"/>
        </w:rPr>
        <w:t>(7) 个人信息的设置、修改与查看</w:t>
      </w:r>
    </w:p>
    <w:p>
      <w:pPr>
        <w:spacing w:line="400" w:lineRule="exact"/>
        <w:ind w:firstLine="480" w:firstLineChars="200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lang w:val="en-US" w:eastAsia="zh-CN"/>
        </w:rPr>
        <w:t>(8) 智能远程控制</w:t>
      </w:r>
    </w:p>
    <w:p>
      <w:pPr>
        <w:spacing w:line="400" w:lineRule="exact"/>
        <w:ind w:firstLine="480" w:firstLineChars="200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lang w:val="en-US" w:eastAsia="zh-CN"/>
        </w:rPr>
        <w:t>(9) 主页的相关网络信息展示</w:t>
      </w:r>
    </w:p>
    <w:p>
      <w:pPr>
        <w:spacing w:line="400" w:lineRule="exact"/>
        <w:ind w:firstLine="480" w:firstLineChars="200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lang w:val="en-US" w:eastAsia="zh-CN"/>
        </w:rPr>
        <w:t>(10) 退出登录</w:t>
      </w:r>
    </w:p>
    <w:p>
      <w:pPr>
        <w:pStyle w:val="94"/>
        <w:spacing w:before="156" w:after="156"/>
        <w:rPr>
          <w:rFonts w:hint="default" w:ascii="Times New Roman" w:hAnsi="Times New Roman" w:eastAsia="宋体" w:cs="Times New Roman"/>
        </w:rPr>
      </w:pPr>
      <w:bookmarkStart w:id="4" w:name="_Toc9915"/>
      <w:bookmarkStart w:id="5" w:name="_Toc28359"/>
      <w:r>
        <w:rPr>
          <w:rFonts w:hint="default" w:ascii="Times New Roman" w:hAnsi="Times New Roman" w:eastAsia="宋体" w:cs="Times New Roman"/>
        </w:rPr>
        <w:t>1.2 系统特点</w:t>
      </w:r>
      <w:bookmarkEnd w:id="4"/>
      <w:bookmarkEnd w:id="5"/>
    </w:p>
    <w:p>
      <w:pPr>
        <w:spacing w:line="380" w:lineRule="exact"/>
        <w:ind w:firstLine="480" w:firstLineChars="200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lang w:val="en-US" w:eastAsia="zh-CN"/>
        </w:rPr>
        <w:t>本APP针对大多数用户的需求，适应现代农业综合管理系统的发展，通过本app</w:t>
      </w:r>
      <w:r>
        <w:rPr>
          <w:rFonts w:hint="default" w:ascii="Times New Roman" w:hAnsi="Times New Roman" w:eastAsia="宋体" w:cs="Times New Roman"/>
          <w:sz w:val="24"/>
        </w:rPr>
        <w:t>可查看</w:t>
      </w:r>
      <w:r>
        <w:rPr>
          <w:rFonts w:hint="default" w:ascii="Times New Roman" w:hAnsi="Times New Roman" w:eastAsia="宋体" w:cs="Times New Roman"/>
          <w:sz w:val="24"/>
          <w:lang w:val="en-US" w:eastAsia="zh-CN"/>
        </w:rPr>
        <w:t>与气象站的气象数据，以及渔林相关的</w:t>
      </w:r>
      <w:r>
        <w:rPr>
          <w:rFonts w:hint="default" w:ascii="Times New Roman" w:hAnsi="Times New Roman" w:eastAsia="宋体" w:cs="Times New Roman"/>
          <w:sz w:val="24"/>
        </w:rPr>
        <w:t>所有可</w:t>
      </w:r>
      <w:r>
        <w:rPr>
          <w:rFonts w:hint="default" w:ascii="Times New Roman" w:hAnsi="Times New Roman" w:eastAsia="宋体" w:cs="Times New Roman"/>
          <w:sz w:val="24"/>
          <w:lang w:val="en-US" w:eastAsia="zh-CN"/>
        </w:rPr>
        <w:t>测量计算数据</w:t>
      </w:r>
      <w:r>
        <w:rPr>
          <w:rFonts w:hint="default" w:ascii="Times New Roman" w:hAnsi="Times New Roman" w:eastAsia="宋体" w:cs="Times New Roman"/>
          <w:sz w:val="24"/>
        </w:rPr>
        <w:t>，</w:t>
      </w:r>
      <w:r>
        <w:rPr>
          <w:rFonts w:hint="default" w:ascii="Times New Roman" w:hAnsi="Times New Roman" w:eastAsia="宋体" w:cs="Times New Roman"/>
          <w:sz w:val="24"/>
          <w:lang w:val="en-US" w:eastAsia="zh-CN"/>
        </w:rPr>
        <w:t>并</w:t>
      </w:r>
      <w:r>
        <w:rPr>
          <w:rFonts w:hint="default" w:ascii="Times New Roman" w:hAnsi="Times New Roman" w:eastAsia="宋体" w:cs="Times New Roman"/>
          <w:sz w:val="24"/>
        </w:rPr>
        <w:t>根据需求</w:t>
      </w:r>
      <w:r>
        <w:rPr>
          <w:rFonts w:hint="default" w:ascii="Times New Roman" w:hAnsi="Times New Roman" w:eastAsia="宋体" w:cs="Times New Roman"/>
          <w:sz w:val="24"/>
          <w:lang w:val="en-US" w:eastAsia="zh-CN"/>
        </w:rPr>
        <w:t>实时刷新数据信息</w:t>
      </w:r>
      <w:r>
        <w:rPr>
          <w:rFonts w:hint="default" w:ascii="Times New Roman" w:hAnsi="Times New Roman" w:eastAsia="宋体" w:cs="Times New Roman"/>
          <w:sz w:val="24"/>
        </w:rPr>
        <w:t>。还可以</w:t>
      </w:r>
      <w:r>
        <w:rPr>
          <w:rFonts w:hint="default" w:ascii="Times New Roman" w:hAnsi="Times New Roman" w:eastAsia="宋体" w:cs="Times New Roman"/>
          <w:sz w:val="24"/>
          <w:lang w:val="en-US" w:eastAsia="zh-CN"/>
        </w:rPr>
        <w:t>对远程设备进行简单的控制</w:t>
      </w:r>
      <w:r>
        <w:rPr>
          <w:rFonts w:hint="default" w:ascii="Times New Roman" w:hAnsi="Times New Roman" w:eastAsia="宋体" w:cs="Times New Roman"/>
          <w:sz w:val="24"/>
        </w:rPr>
        <w:t>。查看</w:t>
      </w:r>
      <w:r>
        <w:rPr>
          <w:rFonts w:hint="default" w:ascii="Times New Roman" w:hAnsi="Times New Roman" w:eastAsia="宋体" w:cs="Times New Roman"/>
          <w:sz w:val="24"/>
          <w:lang w:val="en-US" w:eastAsia="zh-CN"/>
        </w:rPr>
        <w:t>用户</w:t>
      </w:r>
      <w:r>
        <w:rPr>
          <w:rFonts w:hint="default" w:ascii="Times New Roman" w:hAnsi="Times New Roman" w:eastAsia="宋体" w:cs="Times New Roman"/>
          <w:sz w:val="24"/>
        </w:rPr>
        <w:t>信息</w:t>
      </w:r>
      <w:r>
        <w:rPr>
          <w:rFonts w:hint="default" w:ascii="Times New Roman" w:hAnsi="Times New Roman" w:eastAsia="宋体" w:cs="Times New Roman"/>
          <w:sz w:val="24"/>
          <w:lang w:val="en-US" w:eastAsia="zh-CN"/>
        </w:rPr>
        <w:t>及设置</w:t>
      </w:r>
      <w:r>
        <w:rPr>
          <w:rFonts w:hint="default" w:ascii="Times New Roman" w:hAnsi="Times New Roman" w:eastAsia="宋体" w:cs="Times New Roman"/>
          <w:sz w:val="24"/>
        </w:rPr>
        <w:t>。</w:t>
      </w:r>
      <w:r>
        <w:rPr>
          <w:rFonts w:hint="default" w:ascii="Times New Roman" w:hAnsi="Times New Roman" w:eastAsia="宋体" w:cs="Times New Roman"/>
          <w:sz w:val="24"/>
          <w:lang w:val="en-US" w:eastAsia="zh-CN"/>
        </w:rPr>
        <w:t>极大的实现了APP的智能化、自动化、及安全性、可靠性以及简单易用性。</w:t>
      </w:r>
    </w:p>
    <w:p>
      <w:pPr>
        <w:pStyle w:val="94"/>
        <w:spacing w:before="156" w:after="156"/>
        <w:rPr>
          <w:rFonts w:hint="default" w:ascii="Times New Roman" w:hAnsi="Times New Roman" w:eastAsia="宋体" w:cs="Times New Roman"/>
          <w:b w:val="0"/>
          <w:kern w:val="2"/>
          <w:sz w:val="24"/>
          <w:szCs w:val="24"/>
          <w:lang w:val="en-US" w:eastAsia="zh-CN" w:bidi="ar-SA"/>
        </w:rPr>
      </w:pPr>
      <w:bookmarkStart w:id="6" w:name="_Toc9534"/>
      <w:bookmarkStart w:id="7" w:name="_Toc20669"/>
      <w:r>
        <w:rPr>
          <w:rFonts w:hint="default" w:ascii="Times New Roman" w:hAnsi="Times New Roman" w:eastAsia="宋体" w:cs="Times New Roman"/>
        </w:rPr>
        <w:t>1.3 系统结构</w:t>
      </w:r>
      <w:bookmarkEnd w:id="6"/>
      <w:bookmarkEnd w:id="7"/>
    </w:p>
    <w:p>
      <w:pPr>
        <w:pStyle w:val="94"/>
        <w:spacing w:before="156" w:after="156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/>
          <w:lang w:val="en-US" w:eastAsia="zh-CN"/>
        </w:rPr>
      </w:pPr>
      <w:bookmarkStart w:id="8" w:name="_Toc30911"/>
      <w:bookmarkStart w:id="9" w:name="_Toc30206"/>
      <w:r>
        <w:rPr>
          <w:rFonts w:hint="default" w:ascii="Times New Roman" w:hAnsi="Times New Roman" w:eastAsia="宋体" w:cs="Times New Roman"/>
          <w:b w:val="0"/>
          <w:kern w:val="2"/>
          <w:sz w:val="24"/>
          <w:szCs w:val="24"/>
          <w:lang w:val="en-US" w:eastAsia="zh-CN" w:bidi="ar-SA"/>
        </w:rPr>
        <w:t>App主要包含了气象站、渔林数据展示、专家建议系统、个人信息、智能远程控制模块。如图所示。</w:t>
      </w:r>
      <w:bookmarkEnd w:id="8"/>
      <w:bookmarkEnd w:id="9"/>
    </w:p>
    <w:p>
      <w:pPr>
        <w:pStyle w:val="9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after="156"/>
        <w:ind w:firstLine="420" w:firstLineChars="0"/>
        <w:jc w:val="center"/>
        <w:textAlignment w:val="auto"/>
        <w:outlineLvl w:val="9"/>
        <w:rPr>
          <w:rFonts w:hint="default" w:ascii="Times New Roman" w:hAnsi="Times New Roman" w:eastAsia="宋体" w:cs="Times New Roman"/>
          <w:lang w:val="en-US" w:eastAsia="zh-CN"/>
        </w:rPr>
      </w:pPr>
      <w:bookmarkStart w:id="10" w:name="_Toc9291"/>
      <w:bookmarkStart w:id="11" w:name="_Toc3459"/>
      <w:r>
        <w:rPr>
          <w:rFonts w:hint="default" w:ascii="Times New Roman" w:hAnsi="Times New Roman" w:eastAsia="宋体" w:cs="Times New Roman"/>
          <w:lang w:val="en-US" w:eastAsia="zh-CN"/>
        </w:rPr>
        <w:object>
          <v:shape id="_x0000_i1025" o:spt="75" type="#_x0000_t75" style="height:306.3pt;width:414.9pt;" o:ole="t" filled="f" o:preferrelative="t" stroked="f" coordsize="21600,21600">
            <v:path/>
            <v:fill on="f" focussize="0,0"/>
            <v:stroke on="f"/>
            <v:imagedata r:id="rId7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6">
            <o:LockedField>false</o:LockedField>
          </o:OLEObject>
        </w:object>
      </w:r>
      <w:bookmarkEnd w:id="10"/>
      <w:bookmarkEnd w:id="11"/>
    </w:p>
    <w:p>
      <w:pPr>
        <w:pStyle w:val="9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after="156"/>
        <w:ind w:firstLine="420" w:firstLineChars="0"/>
        <w:jc w:val="center"/>
        <w:textAlignment w:val="auto"/>
        <w:outlineLvl w:val="9"/>
        <w:rPr>
          <w:rFonts w:hint="default" w:ascii="Times New Roman" w:hAnsi="Times New Roman" w:eastAsia="宋体" w:cs="Times New Roman"/>
        </w:rPr>
      </w:pPr>
      <w:bookmarkStart w:id="12" w:name="_Toc14091"/>
      <w:bookmarkStart w:id="13" w:name="_Toc13804"/>
      <w:r>
        <w:rPr>
          <w:rFonts w:hint="default" w:ascii="Times New Roman" w:hAnsi="Times New Roman" w:eastAsia="宋体" w:cs="Times New Roman"/>
          <w:b w:val="0"/>
          <w:bCs/>
          <w:lang w:val="en-US" w:eastAsia="zh-CN"/>
        </w:rPr>
        <w:t>图1.3.1 App的使用流程</w:t>
      </w:r>
      <w:bookmarkEnd w:id="12"/>
      <w:bookmarkEnd w:id="13"/>
    </w:p>
    <w:p>
      <w:pPr>
        <w:pStyle w:val="93"/>
        <w:spacing w:before="156" w:after="156"/>
        <w:rPr>
          <w:rFonts w:hint="default" w:ascii="Times New Roman" w:hAnsi="Times New Roman" w:eastAsia="宋体" w:cs="Times New Roman"/>
          <w:b/>
          <w:bCs/>
        </w:rPr>
      </w:pPr>
      <w:bookmarkStart w:id="14" w:name="_Toc28911"/>
      <w:bookmarkStart w:id="15" w:name="_Toc6241"/>
      <w:r>
        <w:rPr>
          <w:rFonts w:hint="default" w:ascii="Times New Roman" w:hAnsi="Times New Roman" w:eastAsia="宋体" w:cs="Times New Roman"/>
          <w:b/>
          <w:bCs/>
        </w:rPr>
        <w:t>2、系统部署</w:t>
      </w:r>
      <w:bookmarkEnd w:id="14"/>
      <w:bookmarkEnd w:id="15"/>
    </w:p>
    <w:p>
      <w:pPr>
        <w:pStyle w:val="94"/>
        <w:spacing w:before="156" w:after="156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/>
        </w:rPr>
      </w:pPr>
      <w:bookmarkStart w:id="16" w:name="_Toc10788"/>
      <w:bookmarkStart w:id="17" w:name="_Toc4098"/>
      <w:r>
        <w:rPr>
          <w:rFonts w:hint="default" w:ascii="Times New Roman" w:hAnsi="Times New Roman" w:eastAsia="宋体" w:cs="Times New Roman"/>
          <w:b w:val="0"/>
          <w:bCs/>
        </w:rPr>
        <w:t>Android 7.0</w:t>
      </w:r>
      <w:bookmarkEnd w:id="16"/>
      <w:bookmarkEnd w:id="17"/>
    </w:p>
    <w:p>
      <w:pPr>
        <w:pStyle w:val="94"/>
        <w:spacing w:before="156" w:after="156"/>
        <w:rPr>
          <w:rFonts w:hint="default" w:ascii="Times New Roman" w:hAnsi="Times New Roman" w:eastAsia="宋体" w:cs="Times New Roman"/>
        </w:rPr>
      </w:pPr>
      <w:bookmarkStart w:id="18" w:name="_Toc30178"/>
      <w:bookmarkStart w:id="19" w:name="_Toc20983"/>
      <w:r>
        <w:rPr>
          <w:rFonts w:hint="default" w:ascii="Times New Roman" w:hAnsi="Times New Roman" w:eastAsia="宋体" w:cs="Times New Roman"/>
        </w:rPr>
        <w:t>2.1 安装要求</w:t>
      </w:r>
      <w:bookmarkEnd w:id="18"/>
      <w:bookmarkEnd w:id="19"/>
    </w:p>
    <w:p>
      <w:pPr>
        <w:pStyle w:val="95"/>
        <w:rPr>
          <w:rFonts w:hint="default" w:ascii="Times New Roman" w:hAnsi="Times New Roman" w:eastAsia="宋体" w:cs="Times New Roman"/>
        </w:rPr>
      </w:pPr>
      <w:bookmarkStart w:id="20" w:name="_Toc16103"/>
      <w:bookmarkStart w:id="21" w:name="_Toc27029"/>
      <w:r>
        <w:rPr>
          <w:rFonts w:hint="default" w:ascii="Times New Roman" w:hAnsi="Times New Roman" w:eastAsia="宋体" w:cs="Times New Roman"/>
        </w:rPr>
        <w:t>2.1.1 硬件配置</w:t>
      </w:r>
      <w:bookmarkEnd w:id="20"/>
      <w:bookmarkEnd w:id="21"/>
    </w:p>
    <w:p>
      <w:pPr>
        <w:spacing w:line="400" w:lineRule="exact"/>
        <w:ind w:firstLine="480" w:firstLineChars="200"/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  <w:lang w:eastAsia="zh-CN"/>
        </w:rPr>
        <w:t>（</w:t>
      </w:r>
      <w:r>
        <w:rPr>
          <w:rFonts w:hint="default" w:ascii="Times New Roman" w:hAnsi="Times New Roman" w:eastAsia="宋体" w:cs="Times New Roman"/>
          <w:sz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sz w:val="24"/>
          <w:lang w:eastAsia="zh-CN"/>
        </w:rPr>
        <w:t>）</w:t>
      </w:r>
      <w:r>
        <w:rPr>
          <w:rFonts w:hint="default" w:ascii="Times New Roman" w:hAnsi="Times New Roman" w:eastAsia="宋体" w:cs="Times New Roman"/>
          <w:sz w:val="24"/>
        </w:rPr>
        <w:t>需要系统存储权限</w:t>
      </w:r>
    </w:p>
    <w:p>
      <w:pPr>
        <w:spacing w:line="400" w:lineRule="exact"/>
        <w:ind w:firstLine="480" w:firstLineChars="200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lang w:eastAsia="zh-CN"/>
        </w:rPr>
        <w:t>（</w:t>
      </w:r>
      <w:r>
        <w:rPr>
          <w:rFonts w:hint="default" w:ascii="Times New Roman" w:hAnsi="Times New Roman" w:eastAsia="宋体" w:cs="Times New Roman"/>
          <w:sz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lang w:eastAsia="zh-CN"/>
        </w:rPr>
        <w:t>）</w:t>
      </w:r>
      <w:r>
        <w:rPr>
          <w:rFonts w:hint="default" w:ascii="Times New Roman" w:hAnsi="Times New Roman" w:eastAsia="宋体" w:cs="Times New Roman"/>
          <w:sz w:val="24"/>
          <w:lang w:val="en-US" w:eastAsia="zh-CN"/>
        </w:rPr>
        <w:t>具有网络功能</w:t>
      </w:r>
    </w:p>
    <w:p>
      <w:pPr>
        <w:pStyle w:val="95"/>
        <w:rPr>
          <w:rFonts w:hint="default" w:ascii="Times New Roman" w:hAnsi="Times New Roman" w:eastAsia="宋体" w:cs="Times New Roman"/>
        </w:rPr>
      </w:pPr>
      <w:bookmarkStart w:id="22" w:name="_Toc6444"/>
      <w:bookmarkStart w:id="23" w:name="_Toc4377"/>
      <w:r>
        <w:rPr>
          <w:rFonts w:hint="default" w:ascii="Times New Roman" w:hAnsi="Times New Roman" w:eastAsia="宋体" w:cs="Times New Roman"/>
        </w:rPr>
        <w:t>2.1.2 系统软件配置</w:t>
      </w:r>
      <w:bookmarkEnd w:id="22"/>
      <w:bookmarkEnd w:id="23"/>
    </w:p>
    <w:p>
      <w:pPr>
        <w:spacing w:line="400" w:lineRule="exact"/>
        <w:ind w:firstLine="480" w:firstLineChars="200"/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>无需。</w:t>
      </w:r>
    </w:p>
    <w:p>
      <w:pPr>
        <w:pStyle w:val="94"/>
        <w:spacing w:before="156" w:after="156"/>
        <w:rPr>
          <w:rFonts w:hint="default" w:ascii="Times New Roman" w:hAnsi="Times New Roman" w:eastAsia="宋体" w:cs="Times New Roman"/>
        </w:rPr>
      </w:pPr>
      <w:bookmarkStart w:id="24" w:name="_Toc31539"/>
      <w:bookmarkStart w:id="25" w:name="_Toc31747"/>
      <w:r>
        <w:rPr>
          <w:rFonts w:hint="default" w:ascii="Times New Roman" w:hAnsi="Times New Roman" w:eastAsia="宋体" w:cs="Times New Roman"/>
        </w:rPr>
        <w:t>2.2 部署步骤</w:t>
      </w:r>
      <w:bookmarkEnd w:id="24"/>
      <w:bookmarkEnd w:id="25"/>
    </w:p>
    <w:p>
      <w:pPr>
        <w:pStyle w:val="95"/>
        <w:rPr>
          <w:rFonts w:hint="default" w:ascii="Times New Roman" w:hAnsi="Times New Roman" w:eastAsia="宋体" w:cs="Times New Roman"/>
        </w:rPr>
      </w:pPr>
      <w:bookmarkStart w:id="26" w:name="_Toc16339"/>
      <w:bookmarkStart w:id="27" w:name="_Toc8577"/>
      <w:r>
        <w:rPr>
          <w:rFonts w:hint="default" w:ascii="Times New Roman" w:hAnsi="Times New Roman" w:eastAsia="宋体" w:cs="Times New Roman"/>
        </w:rPr>
        <w:t>2.2.1安装方法</w:t>
      </w:r>
      <w:bookmarkEnd w:id="26"/>
      <w:bookmarkEnd w:id="27"/>
    </w:p>
    <w:p>
      <w:pPr>
        <w:spacing w:line="400" w:lineRule="exact"/>
        <w:ind w:firstLine="480" w:firstLineChars="200"/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>(1) 下载APK文件</w:t>
      </w:r>
    </w:p>
    <w:p>
      <w:pPr>
        <w:spacing w:line="400" w:lineRule="exact"/>
        <w:ind w:firstLine="480" w:firstLineChars="200"/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>(2) 使用系统默认软件打开APK文件</w:t>
      </w:r>
    </w:p>
    <w:p>
      <w:pPr>
        <w:spacing w:line="400" w:lineRule="exact"/>
        <w:ind w:firstLine="480" w:firstLineChars="200"/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>(3) 选择安装</w:t>
      </w:r>
    </w:p>
    <w:p>
      <w:pPr>
        <w:spacing w:line="400" w:lineRule="exact"/>
        <w:ind w:firstLine="480" w:firstLineChars="200"/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>(4) 安装成功</w:t>
      </w:r>
    </w:p>
    <w:p>
      <w:pPr>
        <w:pStyle w:val="93"/>
        <w:spacing w:before="156" w:after="156"/>
        <w:rPr>
          <w:rFonts w:hint="default" w:ascii="Times New Roman" w:hAnsi="Times New Roman" w:eastAsia="宋体" w:cs="Times New Roman"/>
          <w:b/>
          <w:bCs/>
          <w:sz w:val="24"/>
        </w:rPr>
      </w:pPr>
      <w:bookmarkStart w:id="28" w:name="_Toc11223"/>
      <w:bookmarkStart w:id="29" w:name="_Toc11449"/>
      <w:r>
        <w:rPr>
          <w:rFonts w:hint="default" w:ascii="Times New Roman" w:hAnsi="Times New Roman" w:eastAsia="宋体" w:cs="Times New Roman"/>
          <w:b/>
          <w:bCs/>
        </w:rPr>
        <w:t>3、使用方法</w:t>
      </w:r>
      <w:bookmarkEnd w:id="28"/>
      <w:bookmarkEnd w:id="29"/>
    </w:p>
    <w:p>
      <w:pPr>
        <w:pStyle w:val="94"/>
        <w:spacing w:before="156" w:after="156"/>
        <w:rPr>
          <w:rFonts w:hint="default" w:ascii="Times New Roman" w:hAnsi="Times New Roman" w:eastAsia="宋体" w:cs="Times New Roman"/>
          <w:b/>
          <w:bCs w:val="0"/>
        </w:rPr>
      </w:pPr>
      <w:bookmarkStart w:id="30" w:name="_Toc3105"/>
      <w:bookmarkStart w:id="31" w:name="_Toc19676"/>
      <w:r>
        <w:rPr>
          <w:rFonts w:hint="default" w:ascii="Times New Roman" w:hAnsi="Times New Roman" w:eastAsia="宋体" w:cs="Times New Roman"/>
          <w:b/>
          <w:bCs w:val="0"/>
        </w:rPr>
        <w:t>3.1 用户界面结构</w:t>
      </w:r>
      <w:bookmarkEnd w:id="30"/>
      <w:bookmarkEnd w:id="31"/>
    </w:p>
    <w:p>
      <w:pPr>
        <w:spacing w:line="400" w:lineRule="exact"/>
        <w:ind w:firstLine="420" w:firstLineChars="0"/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>(1) 登录界面</w:t>
      </w:r>
    </w:p>
    <w:p>
      <w:pPr>
        <w:spacing w:line="400" w:lineRule="exact"/>
        <w:ind w:firstLine="480" w:firstLineChars="200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</w:rPr>
        <w:t>用户输入用户名，用户密码进行登录。</w:t>
      </w:r>
      <w:r>
        <w:rPr>
          <w:rFonts w:hint="default" w:ascii="Times New Roman" w:hAnsi="Times New Roman" w:eastAsia="宋体" w:cs="Times New Roman"/>
          <w:sz w:val="24"/>
          <w:lang w:val="en-US" w:eastAsia="zh-CN"/>
        </w:rPr>
        <w:t>为了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40" w:firstLineChars="200"/>
        <w:jc w:val="center"/>
        <w:textAlignment w:val="auto"/>
        <w:rPr>
          <w:rFonts w:hint="default" w:ascii="Times New Roman" w:hAnsi="Times New Roman" w:eastAsia="宋体" w:cs="Times New Roman"/>
        </w:rPr>
      </w:pPr>
      <w:r>
        <w:rPr>
          <w:sz w:val="22"/>
          <w:szCs w:val="24"/>
        </w:rPr>
        <w:drawing>
          <wp:inline distT="0" distB="0" distL="114300" distR="114300">
            <wp:extent cx="2425700" cy="3928745"/>
            <wp:effectExtent l="0" t="0" r="12700" b="14605"/>
            <wp:docPr id="35" name="图片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392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center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图3.1.1 用户登录界面</w:t>
      </w:r>
    </w:p>
    <w:p>
      <w:pPr>
        <w:spacing w:line="400" w:lineRule="exact"/>
        <w:ind w:firstLine="480" w:firstLineChars="200"/>
        <w:rPr>
          <w:rFonts w:hint="default" w:ascii="Times New Roman" w:hAnsi="Times New Roman" w:eastAsia="宋体" w:cs="Times New Roman"/>
          <w:sz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  <w:lang w:eastAsia="zh-CN"/>
        </w:rPr>
        <w:t>（</w:t>
      </w:r>
      <w:r>
        <w:rPr>
          <w:rFonts w:hint="default" w:ascii="Times New Roman" w:hAnsi="Times New Roman" w:eastAsia="宋体" w:cs="Times New Roman"/>
          <w:sz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lang w:eastAsia="zh-CN"/>
        </w:rPr>
        <w:t>）</w:t>
      </w:r>
      <w:r>
        <w:rPr>
          <w:rFonts w:hint="default" w:ascii="Times New Roman" w:hAnsi="Times New Roman" w:eastAsia="宋体" w:cs="Times New Roman"/>
          <w:sz w:val="24"/>
        </w:rPr>
        <w:t>用户</w:t>
      </w:r>
      <w:r>
        <w:rPr>
          <w:rFonts w:hint="default" w:ascii="Times New Roman" w:hAnsi="Times New Roman" w:eastAsia="宋体" w:cs="Times New Roman"/>
          <w:sz w:val="24"/>
          <w:lang w:val="en-US" w:eastAsia="zh-CN"/>
        </w:rPr>
        <w:t>忘记密码、</w:t>
      </w:r>
      <w:r>
        <w:rPr>
          <w:rFonts w:hint="default" w:ascii="Times New Roman" w:hAnsi="Times New Roman" w:eastAsia="宋体" w:cs="Times New Roman"/>
          <w:sz w:val="24"/>
        </w:rPr>
        <w:t>注册界面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>用户输入用户名、用户密码、</w:t>
      </w:r>
      <w:r>
        <w:rPr>
          <w:rFonts w:hint="default" w:ascii="Times New Roman" w:hAnsi="Times New Roman" w:eastAsia="宋体" w:cs="Times New Roman"/>
          <w:sz w:val="24"/>
          <w:lang w:val="en-US" w:eastAsia="zh-CN"/>
        </w:rPr>
        <w:t>性别选择，</w:t>
      </w:r>
      <w:r>
        <w:rPr>
          <w:rFonts w:hint="default" w:ascii="Times New Roman" w:hAnsi="Times New Roman" w:eastAsia="宋体" w:cs="Times New Roman"/>
          <w:sz w:val="24"/>
        </w:rPr>
        <w:t>用户邮箱</w:t>
      </w:r>
      <w:r>
        <w:rPr>
          <w:rFonts w:hint="default" w:ascii="Times New Roman" w:hAnsi="Times New Roman" w:eastAsia="宋体" w:cs="Times New Roman"/>
          <w:sz w:val="24"/>
          <w:lang w:eastAsia="zh-CN"/>
        </w:rPr>
        <w:t>，</w:t>
      </w:r>
      <w:r>
        <w:rPr>
          <w:rFonts w:hint="default" w:ascii="Times New Roman" w:hAnsi="Times New Roman" w:eastAsia="宋体" w:cs="Times New Roman"/>
          <w:sz w:val="24"/>
          <w:lang w:val="en-US" w:eastAsia="zh-CN"/>
        </w:rPr>
        <w:t>并同意了协议条款的前提下</w:t>
      </w:r>
      <w:r>
        <w:rPr>
          <w:rFonts w:hint="default" w:ascii="Times New Roman" w:hAnsi="Times New Roman" w:eastAsia="宋体" w:cs="Times New Roman"/>
          <w:sz w:val="24"/>
        </w:rPr>
        <w:t>进行注册。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vertAlign w:val="baseline"/>
          <w:lang w:eastAsia="zh-CN"/>
        </w:rPr>
        <w:drawing>
          <wp:inline distT="0" distB="0" distL="114300" distR="114300">
            <wp:extent cx="1727835" cy="3131820"/>
            <wp:effectExtent l="0" t="0" r="5715" b="11430"/>
            <wp:docPr id="11" name="图片 11" descr="B(7R@Q3S0$4@FHP`CH@PQG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B(7R@Q3S0$4@FHP`CH@PQG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vertAlign w:val="baseline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1727835" cy="3131820"/>
            <wp:effectExtent l="0" t="0" r="5715" b="11430"/>
            <wp:docPr id="25" name="图片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1727835" cy="3131820"/>
            <wp:effectExtent l="0" t="0" r="5715" b="11430"/>
            <wp:docPr id="27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图3.1.2 用户忘记密码、注册界面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</w:rPr>
      </w:pPr>
    </w:p>
    <w:p>
      <w:pPr>
        <w:widowControl w:val="0"/>
        <w:numPr>
          <w:ilvl w:val="0"/>
          <w:numId w:val="12"/>
        </w:numPr>
        <w:jc w:val="both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lang w:val="en-US" w:eastAsia="zh-CN"/>
        </w:rPr>
        <w:t>数据展示页面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lang w:val="en-US" w:eastAsia="zh-CN"/>
        </w:rPr>
        <w:t>在该页面用户可以根据需要点击刷新按钮，立即刷新数据。</w:t>
      </w:r>
    </w:p>
    <w:p>
      <w:pPr>
        <w:jc w:val="center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2555875" cy="4477385"/>
            <wp:effectExtent l="0" t="0" r="15875" b="18415"/>
            <wp:docPr id="3" name="图片 3" descr="Screenshot_20190711-1533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_20190711-15332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5875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2524760" cy="4492625"/>
            <wp:effectExtent l="0" t="0" r="8890" b="317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4760" cy="449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图3.1.3 数据展示页面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 w:eastAsia="宋体" w:cs="Times New Roman"/>
          <w:sz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4"/>
        </w:rPr>
      </w:pPr>
    </w:p>
    <w:p>
      <w:pPr>
        <w:widowControl w:val="0"/>
        <w:numPr>
          <w:ilvl w:val="0"/>
          <w:numId w:val="13"/>
        </w:numPr>
        <w:jc w:val="both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lang w:val="en-US" w:eastAsia="zh-CN"/>
        </w:rPr>
        <w:t>首页浏览、个人信息展示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lang w:val="en-US" w:eastAsia="zh-CN"/>
        </w:rPr>
        <w:t>登录成功后，进入App首页，点击左上角图标显示系统功能。其中，在个人资料内，可对用户自己的信息进行管理。</w:t>
      </w:r>
    </w:p>
    <w:p>
      <w:pPr>
        <w:jc w:val="center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1727835" cy="3060065"/>
            <wp:effectExtent l="0" t="0" r="5715" b="6985"/>
            <wp:docPr id="18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1727835" cy="3077845"/>
            <wp:effectExtent l="0" t="0" r="5715" b="825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1729740" cy="3131820"/>
            <wp:effectExtent l="0" t="0" r="3810" b="11430"/>
            <wp:docPr id="17" name="图片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图3.1.4 首页浏览、个人信息展示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 w:eastAsia="宋体" w:cs="Times New Roman"/>
        </w:rPr>
      </w:pPr>
    </w:p>
    <w:p>
      <w:pPr>
        <w:widowControl w:val="0"/>
        <w:numPr>
          <w:ilvl w:val="0"/>
          <w:numId w:val="13"/>
        </w:numPr>
        <w:ind w:left="0" w:leftChars="0" w:firstLine="0" w:firstLine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专家系统建议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点击底部导航栏“数据”控件，进入专家系统页面，可对各项数据进行修改及设定。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center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2338705" cy="3780155"/>
            <wp:effectExtent l="0" t="0" r="4445" b="10795"/>
            <wp:docPr id="16" name="图片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2339975" cy="3780155"/>
            <wp:effectExtent l="0" t="0" r="3175" b="10795"/>
            <wp:docPr id="8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center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图3.1.5 专家系统建议</w:t>
      </w:r>
    </w:p>
    <w:p>
      <w:pPr>
        <w:widowControl w:val="0"/>
        <w:numPr>
          <w:ilvl w:val="0"/>
          <w:numId w:val="13"/>
        </w:numPr>
        <w:spacing w:line="400" w:lineRule="exact"/>
        <w:ind w:left="0" w:leftChars="0" w:firstLine="0" w:firstLine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智能远程控制</w:t>
      </w:r>
    </w:p>
    <w:p>
      <w:pPr>
        <w:widowControl w:val="0"/>
        <w:numPr>
          <w:ilvl w:val="0"/>
          <w:numId w:val="0"/>
        </w:numPr>
        <w:spacing w:line="400" w:lineRule="exact"/>
        <w:ind w:leftChars="0" w:firstLine="420" w:firstLine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为了方便用户对设备的远程管理，在</w:t>
      </w:r>
      <w:r>
        <w:rPr>
          <w:rFonts w:hint="default" w:ascii="Times New Roman" w:hAnsi="Times New Roman" w:eastAsia="宋体" w:cs="Times New Roman"/>
        </w:rPr>
        <w:t>App</w:t>
      </w:r>
      <w:r>
        <w:rPr>
          <w:rFonts w:hint="default" w:ascii="Times New Roman" w:hAnsi="Times New Roman" w:eastAsia="宋体" w:cs="Times New Roman"/>
          <w:lang w:val="en-US" w:eastAsia="zh-CN"/>
        </w:rPr>
        <w:t>上</w:t>
      </w:r>
      <w:r>
        <w:rPr>
          <w:rFonts w:hint="default" w:ascii="Times New Roman" w:hAnsi="Times New Roman" w:eastAsia="宋体" w:cs="Times New Roman"/>
        </w:rPr>
        <w:t>还提供了</w:t>
      </w:r>
      <w:r>
        <w:rPr>
          <w:rFonts w:hint="default" w:ascii="Times New Roman" w:hAnsi="Times New Roman" w:eastAsia="宋体" w:cs="Times New Roman"/>
          <w:lang w:val="en-US" w:eastAsia="zh-CN"/>
        </w:rPr>
        <w:t>简单的远程控制界面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default" w:ascii="Times New Roman" w:hAnsi="Times New Roman" w:eastAsia="宋体" w:cs="Times New Roman"/>
          <w:lang w:val="en-US" w:eastAsia="zh-CN"/>
        </w:rPr>
        <w:t>可以对设备进行简单的控制。</w:t>
      </w:r>
      <w:r>
        <w:rPr>
          <w:rFonts w:hint="default" w:ascii="Times New Roman" w:hAnsi="Times New Roman" w:eastAsia="宋体" w:cs="Times New Roman"/>
        </w:rPr>
        <w:t>当</w:t>
      </w:r>
      <w:r>
        <w:rPr>
          <w:rFonts w:hint="default" w:ascii="Times New Roman" w:hAnsi="Times New Roman" w:eastAsia="宋体" w:cs="Times New Roman"/>
          <w:lang w:val="en-US" w:eastAsia="zh-CN"/>
        </w:rPr>
        <w:t>网络连接</w:t>
      </w:r>
      <w:r>
        <w:rPr>
          <w:rFonts w:hint="default" w:ascii="Times New Roman" w:hAnsi="Times New Roman" w:eastAsia="宋体" w:cs="Times New Roman"/>
        </w:rPr>
        <w:t>后</w:t>
      </w:r>
      <w:r>
        <w:rPr>
          <w:rFonts w:hint="default" w:ascii="Times New Roman" w:hAnsi="Times New Roman" w:eastAsia="宋体" w:cs="Times New Roman"/>
          <w:lang w:eastAsia="zh-CN"/>
        </w:rPr>
        <w:t>，</w:t>
      </w:r>
      <w:r>
        <w:rPr>
          <w:rFonts w:hint="default" w:ascii="Times New Roman" w:hAnsi="Times New Roman" w:eastAsia="宋体" w:cs="Times New Roman"/>
          <w:lang w:val="en-US" w:eastAsia="zh-CN"/>
        </w:rPr>
        <w:t>数据</w:t>
      </w:r>
      <w:r>
        <w:rPr>
          <w:rFonts w:hint="default" w:ascii="Times New Roman" w:hAnsi="Times New Roman" w:eastAsia="宋体" w:cs="Times New Roman"/>
        </w:rPr>
        <w:t>也自动联网，</w:t>
      </w:r>
      <w:r>
        <w:rPr>
          <w:rFonts w:hint="default" w:ascii="Times New Roman" w:hAnsi="Times New Roman" w:eastAsia="宋体" w:cs="Times New Roman"/>
          <w:lang w:val="en-US" w:eastAsia="zh-CN"/>
        </w:rPr>
        <w:t>实时更新</w:t>
      </w:r>
      <w:r>
        <w:rPr>
          <w:rFonts w:hint="default" w:ascii="Times New Roman" w:hAnsi="Times New Roman" w:eastAsia="宋体" w:cs="Times New Roman"/>
        </w:rPr>
        <w:t>，用户可以在App中点击</w:t>
      </w:r>
      <w:r>
        <w:rPr>
          <w:rFonts w:hint="default" w:ascii="Times New Roman" w:hAnsi="Times New Roman" w:eastAsia="宋体" w:cs="Times New Roman"/>
          <w:lang w:val="en-US" w:eastAsia="zh-CN"/>
        </w:rPr>
        <w:t>关闭设备</w:t>
      </w:r>
      <w:r>
        <w:rPr>
          <w:rFonts w:hint="default" w:ascii="Times New Roman" w:hAnsi="Times New Roman" w:eastAsia="宋体" w:cs="Times New Roman"/>
        </w:rPr>
        <w:t>，选择开启或关闭</w:t>
      </w:r>
      <w:r>
        <w:rPr>
          <w:rFonts w:hint="default" w:ascii="Times New Roman" w:hAnsi="Times New Roman" w:eastAsia="宋体" w:cs="Times New Roman"/>
          <w:lang w:val="en-US" w:eastAsia="zh-CN"/>
        </w:rPr>
        <w:t>设备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default" w:ascii="Times New Roman" w:hAnsi="Times New Roman" w:eastAsia="宋体" w:cs="Times New Roman"/>
          <w:lang w:val="en-US" w:eastAsia="zh-CN"/>
        </w:rPr>
        <w:t>远程控制设备的开关</w:t>
      </w:r>
      <w:r>
        <w:rPr>
          <w:rFonts w:hint="default" w:ascii="Times New Roman" w:hAnsi="Times New Roman" w:eastAsia="宋体" w:cs="Times New Roman"/>
        </w:rPr>
        <w:t>。下面是</w:t>
      </w:r>
      <w:r>
        <w:rPr>
          <w:rFonts w:hint="default" w:ascii="Times New Roman" w:hAnsi="Times New Roman" w:eastAsia="宋体" w:cs="Times New Roman"/>
          <w:lang w:val="en-US" w:eastAsia="zh-CN"/>
        </w:rPr>
        <w:t>智能远程控制</w:t>
      </w:r>
      <w:r>
        <w:rPr>
          <w:rFonts w:hint="default" w:ascii="Times New Roman" w:hAnsi="Times New Roman" w:eastAsia="宋体" w:cs="Times New Roman"/>
        </w:rPr>
        <w:t>页面如图</w:t>
      </w:r>
      <w:r>
        <w:rPr>
          <w:rFonts w:hint="default" w:ascii="Times New Roman" w:hAnsi="Times New Roman" w:eastAsia="宋体" w:cs="Times New Roman"/>
          <w:lang w:val="en-US" w:eastAsia="zh-CN"/>
        </w:rPr>
        <w:t>所</w:t>
      </w:r>
      <w:r>
        <w:rPr>
          <w:rFonts w:hint="default" w:ascii="Times New Roman" w:hAnsi="Times New Roman" w:eastAsia="宋体" w:cs="Times New Roman"/>
        </w:rPr>
        <w:t>示</w:t>
      </w:r>
      <w:r>
        <w:rPr>
          <w:rFonts w:hint="default" w:ascii="Times New Roman" w:hAnsi="Times New Roman" w:eastAsia="宋体" w:cs="Times New Roman"/>
          <w:lang w:eastAsia="zh-CN"/>
        </w:rPr>
        <w:t>。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2339975" cy="3780155"/>
            <wp:effectExtent l="0" t="0" r="3175" b="10795"/>
            <wp:docPr id="19" name="图片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图3.1.6 智能远程控制</w:t>
      </w:r>
    </w:p>
    <w:p>
      <w:pPr>
        <w:pStyle w:val="94"/>
        <w:spacing w:before="156" w:after="156"/>
        <w:rPr>
          <w:rFonts w:hint="default" w:ascii="Times New Roman" w:hAnsi="Times New Roman" w:eastAsia="宋体" w:cs="Times New Roman"/>
        </w:rPr>
      </w:pPr>
      <w:bookmarkStart w:id="32" w:name="_Toc12927"/>
      <w:bookmarkStart w:id="33" w:name="_Toc24109"/>
      <w:r>
        <w:rPr>
          <w:rFonts w:hint="default" w:ascii="Times New Roman" w:hAnsi="Times New Roman" w:eastAsia="宋体" w:cs="Times New Roman"/>
        </w:rPr>
        <w:t>3.2 使用方法</w:t>
      </w:r>
      <w:bookmarkEnd w:id="32"/>
      <w:bookmarkEnd w:id="33"/>
    </w:p>
    <w:p>
      <w:pPr>
        <w:spacing w:line="400" w:lineRule="exact"/>
        <w:ind w:firstLine="480" w:firstLineChars="200"/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>(1) 用户在登录界面输入用户名和密码进行登录。</w:t>
      </w:r>
    </w:p>
    <w:p>
      <w:pPr>
        <w:spacing w:line="400" w:lineRule="exact"/>
        <w:ind w:firstLine="480" w:firstLineChars="200"/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>(2) 如果没有用户名和密码的可以在注册页面进行注册，然后再进行登录。</w:t>
      </w:r>
    </w:p>
    <w:p>
      <w:pPr>
        <w:pStyle w:val="93"/>
        <w:spacing w:before="156" w:after="156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bookmarkStart w:id="34" w:name="_Toc19747"/>
      <w:bookmarkStart w:id="35" w:name="_Toc12155"/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5、出错处理和恢复</w:t>
      </w:r>
      <w:bookmarkEnd w:id="34"/>
      <w:bookmarkEnd w:id="35"/>
    </w:p>
    <w:p>
      <w:pPr>
        <w:spacing w:line="400" w:lineRule="exact"/>
        <w:ind w:firstLine="420" w:firstLineChars="0"/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  <w:lang w:val="en-US" w:eastAsia="zh-CN"/>
        </w:rPr>
        <w:t>（1）注册</w:t>
      </w:r>
      <w:r>
        <w:rPr>
          <w:rFonts w:hint="default" w:ascii="Times New Roman" w:hAnsi="Times New Roman" w:eastAsia="宋体" w:cs="Times New Roman"/>
          <w:sz w:val="24"/>
        </w:rPr>
        <w:t>页面</w:t>
      </w:r>
      <w:r>
        <w:rPr>
          <w:rFonts w:hint="default" w:ascii="Times New Roman" w:hAnsi="Times New Roman" w:eastAsia="宋体" w:cs="Times New Roman"/>
          <w:sz w:val="24"/>
          <w:lang w:val="en-US" w:eastAsia="zh-CN"/>
        </w:rPr>
        <w:t>未反应</w:t>
      </w:r>
      <w:r>
        <w:rPr>
          <w:rFonts w:hint="default" w:ascii="Times New Roman" w:hAnsi="Times New Roman" w:eastAsia="宋体" w:cs="Times New Roman"/>
          <w:sz w:val="24"/>
        </w:rPr>
        <w:t>：可能是</w:t>
      </w:r>
      <w:r>
        <w:rPr>
          <w:rFonts w:hint="default" w:ascii="Times New Roman" w:hAnsi="Times New Roman" w:eastAsia="宋体" w:cs="Times New Roman"/>
          <w:sz w:val="24"/>
          <w:lang w:val="en-US" w:eastAsia="zh-CN"/>
        </w:rPr>
        <w:t>按钮未点击到</w:t>
      </w:r>
      <w:r>
        <w:rPr>
          <w:rFonts w:hint="default" w:ascii="Times New Roman" w:hAnsi="Times New Roman" w:eastAsia="宋体" w:cs="Times New Roman"/>
          <w:sz w:val="24"/>
        </w:rPr>
        <w:t>，请重新</w:t>
      </w:r>
      <w:r>
        <w:rPr>
          <w:rFonts w:hint="default" w:ascii="Times New Roman" w:hAnsi="Times New Roman" w:eastAsia="宋体" w:cs="Times New Roman"/>
          <w:sz w:val="24"/>
          <w:lang w:val="en-US" w:eastAsia="zh-CN"/>
        </w:rPr>
        <w:t>注册</w:t>
      </w:r>
      <w:r>
        <w:rPr>
          <w:rFonts w:hint="default" w:ascii="Times New Roman" w:hAnsi="Times New Roman" w:eastAsia="宋体" w:cs="Times New Roman"/>
          <w:sz w:val="24"/>
        </w:rPr>
        <w:t>。或者是服务器状态，等待服务器重新开启。</w:t>
      </w:r>
    </w:p>
    <w:p>
      <w:pPr>
        <w:spacing w:line="400" w:lineRule="exact"/>
        <w:ind w:firstLine="480" w:firstLineChars="200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lang w:eastAsia="zh-CN"/>
        </w:rPr>
        <w:t>（</w:t>
      </w:r>
      <w:r>
        <w:rPr>
          <w:rFonts w:hint="default" w:ascii="Times New Roman" w:hAnsi="Times New Roman" w:eastAsia="宋体" w:cs="Times New Roman"/>
          <w:sz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lang w:eastAsia="zh-CN"/>
        </w:rPr>
        <w:t>）</w:t>
      </w:r>
      <w:r>
        <w:rPr>
          <w:rFonts w:hint="default" w:ascii="Times New Roman" w:hAnsi="Times New Roman" w:eastAsia="宋体" w:cs="Times New Roman"/>
          <w:sz w:val="24"/>
          <w:lang w:val="en-US" w:eastAsia="zh-CN"/>
        </w:rPr>
        <w:t>主页页面内容空白，可能是服务器未连接，</w:t>
      </w:r>
      <w:r>
        <w:rPr>
          <w:rFonts w:hint="default" w:ascii="Times New Roman" w:hAnsi="Times New Roman" w:eastAsia="宋体" w:cs="Times New Roman"/>
          <w:sz w:val="24"/>
        </w:rPr>
        <w:t>等待服务器重新开启。</w:t>
      </w:r>
    </w:p>
    <w:p>
      <w:pPr>
        <w:spacing w:line="400" w:lineRule="exact"/>
        <w:ind w:firstLine="480" w:firstLineChars="200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lang w:eastAsia="zh-CN"/>
        </w:rPr>
        <w:t>（</w:t>
      </w:r>
      <w:r>
        <w:rPr>
          <w:rFonts w:hint="default" w:ascii="Times New Roman" w:hAnsi="Times New Roman" w:eastAsia="宋体" w:cs="Times New Roman"/>
          <w:sz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lang w:eastAsia="zh-CN"/>
        </w:rPr>
        <w:t>）</w:t>
      </w:r>
      <w:r>
        <w:rPr>
          <w:rFonts w:hint="default" w:ascii="Times New Roman" w:hAnsi="Times New Roman" w:eastAsia="宋体" w:cs="Times New Roman"/>
          <w:sz w:val="24"/>
          <w:lang w:val="en-US" w:eastAsia="zh-CN"/>
        </w:rPr>
        <w:t>数据点击刷新后，没有出现请求成功提示，可能是没有点击到或者网络连接异常。</w:t>
      </w:r>
    </w:p>
    <w:p>
      <w:pPr>
        <w:pStyle w:val="93"/>
        <w:spacing w:before="156" w:after="156"/>
        <w:rPr>
          <w:rFonts w:hint="default" w:ascii="Times New Roman" w:hAnsi="Times New Roman" w:eastAsia="宋体" w:cs="Times New Roman"/>
          <w:b/>
          <w:bCs/>
          <w:sz w:val="24"/>
          <w:szCs w:val="24"/>
        </w:rPr>
      </w:pPr>
      <w:bookmarkStart w:id="36" w:name="_Toc17581"/>
      <w:bookmarkStart w:id="37" w:name="_Toc385"/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6、系统升级与维护</w:t>
      </w:r>
      <w:bookmarkEnd w:id="36"/>
      <w:bookmarkEnd w:id="37"/>
    </w:p>
    <w:p>
      <w:pPr>
        <w:spacing w:line="400" w:lineRule="exact"/>
        <w:ind w:firstLine="480" w:firstLineChars="200"/>
        <w:rPr>
          <w:rFonts w:hint="default" w:ascii="Times New Roman" w:hAnsi="Times New Roman" w:eastAsia="宋体" w:cs="Times New Roman"/>
          <w:sz w:val="24"/>
        </w:rPr>
      </w:pPr>
      <w:r>
        <w:rPr>
          <w:rFonts w:hint="default" w:ascii="Times New Roman" w:hAnsi="Times New Roman" w:eastAsia="宋体" w:cs="Times New Roman"/>
          <w:sz w:val="24"/>
        </w:rPr>
        <w:t>介绍系统需要升级及进行日常维护的方法、注意事项等。</w:t>
      </w:r>
    </w:p>
    <w:p>
      <w:pPr>
        <w:pStyle w:val="93"/>
        <w:numPr>
          <w:ilvl w:val="0"/>
          <w:numId w:val="14"/>
        </w:numPr>
        <w:spacing w:before="156" w:after="156"/>
        <w:rPr>
          <w:rFonts w:hint="default" w:ascii="Times New Roman" w:hAnsi="Times New Roman" w:eastAsia="宋体" w:cs="Times New Roman"/>
          <w:b/>
          <w:bCs/>
          <w:sz w:val="24"/>
          <w:szCs w:val="24"/>
          <w:lang w:eastAsia="zh-CN"/>
        </w:rPr>
      </w:pPr>
      <w:bookmarkStart w:id="38" w:name="_Toc2931"/>
      <w:bookmarkStart w:id="39" w:name="_Toc25274"/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eastAsia="zh-CN"/>
        </w:rPr>
        <w:t>代码部分</w:t>
      </w:r>
      <w:bookmarkEnd w:id="38"/>
      <w:bookmarkEnd w:id="39"/>
    </w:p>
    <w:p>
      <w:pPr>
        <w:pStyle w:val="93"/>
        <w:numPr>
          <w:ilvl w:val="0"/>
          <w:numId w:val="0"/>
        </w:numPr>
        <w:spacing w:before="156" w:after="156"/>
        <w:outlineLvl w:val="0"/>
        <w:rPr>
          <w:rFonts w:hint="default" w:ascii="Times New Roman" w:hAnsi="Times New Roman" w:eastAsia="宋体" w:cs="Times New Roman"/>
          <w:b/>
          <w:bCs/>
          <w:sz w:val="24"/>
          <w:szCs w:val="24"/>
          <w:lang w:eastAsia="zh-CN"/>
        </w:rPr>
      </w:pPr>
      <w:bookmarkStart w:id="40" w:name="_Toc32516"/>
      <w:bookmarkStart w:id="41" w:name="_Toc25216"/>
      <w:r>
        <w:rPr>
          <w:rFonts w:hint="eastAsia" w:eastAsia="宋体" w:cs="Times New Roman"/>
          <w:b/>
          <w:bCs/>
          <w:sz w:val="24"/>
          <w:szCs w:val="24"/>
          <w:lang w:val="en-US" w:eastAsia="zh-CN"/>
        </w:rPr>
        <w:t>7.1、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eastAsia="zh-CN"/>
        </w:rPr>
        <w:t>服务器前端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Android APP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eastAsia="zh-CN"/>
        </w:rPr>
        <w:t>部分的代码</w:t>
      </w:r>
      <w:bookmarkEnd w:id="40"/>
      <w:bookmarkEnd w:id="41"/>
    </w:p>
    <w:p>
      <w:pPr>
        <w:numPr>
          <w:ilvl w:val="0"/>
          <w:numId w:val="0"/>
        </w:numPr>
        <w:spacing w:line="400" w:lineRule="exact"/>
        <w:outlineLvl w:val="1"/>
        <w:rPr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</w:pPr>
      <w:bookmarkStart w:id="42" w:name="_Toc31706"/>
      <w:r>
        <w:rPr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  <w:t>1、清单文件：AndroidManifest.xml</w:t>
      </w:r>
      <w:bookmarkEnd w:id="42"/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&lt;?xml version="1.0" encoding="utf-8"?&gt;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&lt;manifest xmlns:android="http://schemas.android.com/apk/res/android"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package="com.mywork.myapplication"&gt;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&lt;uses-permission android:name="android.permission.READ_EXTERNAL_STORAGE"/&gt;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&lt;uses-permission android:name="android.permission.WRITE_EXTERNAL_STORAGE"/&gt;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&lt;uses-permission android:name="android.permission.INTERNET"/&gt;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&lt;!--允许网络通信--&gt;</w:t>
      </w:r>
    </w:p>
    <w:p>
      <w:pPr>
        <w:numPr>
          <w:ilvl w:val="0"/>
          <w:numId w:val="0"/>
        </w:numPr>
        <w:spacing w:line="400" w:lineRule="exact"/>
        <w:ind w:left="420" w:leftChars="0"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&lt;uses-permission android:name="android.permission.INTERNET" /&gt;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&lt;uses-permission android:name="android.permission.ACCESS_NETWORK_STATE" /&gt;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&lt;uses-permission android:name="android.permission.CAMERA"/&gt;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&lt;!-- 往SDCard写入数据权限 --&gt;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&lt;uses-permission android:name="android.permission.WRITE_EXTERNAL_STORAGE"/&gt;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&lt;uses-permission android:name="android.permission.MOUNT_UNMOUNT_FILESYSTEMS"/&gt;</w:t>
      </w:r>
    </w:p>
    <w:p>
      <w:pPr>
        <w:numPr>
          <w:ilvl w:val="0"/>
          <w:numId w:val="0"/>
        </w:numPr>
        <w:spacing w:line="400" w:lineRule="exact"/>
        <w:ind w:left="420" w:leftChars="0"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&lt;!-- 打电话权限 --&gt;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&lt;uses-permission android:name="android.permission.CALL_PHONE"/&gt;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&lt;uses-permission android:name="android.permission.CAMERA" /&gt;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&lt;uses-permission android:name="android.permission.WRITE_EXTERNAL_STORAGE" /&gt;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&lt;!-- 屏幕适配 --&gt;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&lt;supports-screens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android:largeScreens="true"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android:normalScreens="true"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android:anyDensity = "true"/&gt;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&lt;!--android:name=".weather_station.myApplication"--&gt;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&lt;application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android:name=".weather_station.myApplication"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android:allowBackup="true"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android:usesCleartextTraffic="true"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android:icon="@mipmap/icons"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android:label="@string/app_name"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android:roundIcon="@mipmap/test"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android:supportsRtl="true"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android:theme="@style/AppTheme"&gt;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&lt;activity android:name=".login.LoginActivity"&gt;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&lt;intent-filter&gt;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&lt;action android:name="android.intent.action.MAIN" /&gt;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&lt;category android:name="android.intent.category.LAUNCHER" /&gt;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&lt;/intent-filter&gt;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&lt;/activity&gt;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&lt;activity android:name=".login.RegisterActivity" /&gt;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&lt;activity android:name=".Fishing_Forest.Fishing_ForestActivity" /&gt;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&lt;activity android:name=".login.LostFindActivity" /&gt;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&lt;activity android:name=".weather_station.Weather_StationActivity" /&gt;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&lt;activity android:name=".weather_station.ExpertSystem" /&gt;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&lt;activity android:name=".weather_station.PersonalDate" /&gt;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&lt;activity android:name=".weather_station.BaseActivity" /&gt;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&lt;activity android:name=".weather_station.ScanWeather_Station" /&gt;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&lt;activity android:name=".login.AgreementActivity" /&gt;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&lt;activity android:name=".common.HeadActivity" /&gt;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&lt;activity android:name=".common.book_info" /&gt;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&lt;activity android:name=".common.book_list" /&gt;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&lt;activity android:name=".common.search" /&gt;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&lt;activity android:name=".setting.cancel" /&gt;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&lt;activity android:name=".setting.setting" /&gt;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&lt;activity android:name=".setting.contact" /&gt;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&lt;activity android:name=".setting.createbook" /&gt;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&lt;activity android:name=".weather_station.UsernameChange" /&gt;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&lt;activity android:name=".common.SystemSettingActivity" /&gt;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&lt;activity android:name=".setting.photo" /&gt;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&lt;/application&gt;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&lt;/manifest&gt;</w:t>
      </w:r>
    </w:p>
    <w:p>
      <w:pPr>
        <w:numPr>
          <w:ilvl w:val="0"/>
          <w:numId w:val="0"/>
        </w:numPr>
        <w:spacing w:line="400" w:lineRule="exact"/>
        <w:outlineLvl w:val="1"/>
        <w:rPr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</w:pPr>
      <w:bookmarkStart w:id="43" w:name="_Toc12586"/>
      <w:r>
        <w:rPr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  <w:t>2、build.gradle</w:t>
      </w:r>
      <w:bookmarkEnd w:id="43"/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apply plugin: 'com.android.application'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android {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compileSdkVersion 28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defaultConfig {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applicationId "com.mywork.myapplication"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minSdkVersion 18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targetSdkVersion 28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versionCode 1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versionName "1.0"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testInstrumentationRunner "android.support.test.runner.AndroidJUnitRunner"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}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buildTypes {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release {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minifyEnabled false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proguardFiles getDefaultProguardFile('proguard-android-optimize.txt'), 'proguard-rules.pro'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}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useLibrary 'org.apache.http.legacy'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}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dependencies {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implementation fileTree(dir: 'libs', include: ['*.jar'])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implementation 'com.android.support:appcompat-v7:28.0.0'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implementation 'com.android.support.constraint:constraint-layout:1.1.3'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testImplementation 'junit:junit:4.12'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androidTestImplementation 'com.android.support.test:runner:1.0.2'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androidTestImplementation 'com.android.support.test.espresso:espresso-core:3.0.2'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}</w:t>
      </w:r>
    </w:p>
    <w:p>
      <w:pPr>
        <w:numPr>
          <w:ilvl w:val="0"/>
          <w:numId w:val="0"/>
        </w:numPr>
        <w:spacing w:line="400" w:lineRule="exact"/>
        <w:outlineLvl w:val="1"/>
        <w:rPr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</w:pPr>
      <w:bookmarkStart w:id="44" w:name="_Toc13938"/>
      <w:r>
        <w:rPr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  <w:t>3、公有类：common文件</w:t>
      </w:r>
      <w:bookmarkEnd w:id="44"/>
    </w:p>
    <w:p>
      <w:pPr>
        <w:numPr>
          <w:ilvl w:val="0"/>
          <w:numId w:val="0"/>
        </w:numPr>
        <w:spacing w:line="400" w:lineRule="exact"/>
        <w:ind w:firstLine="181" w:firstLineChars="100"/>
        <w:outlineLvl w:val="2"/>
        <w:rPr>
          <w:rFonts w:hint="default" w:ascii="Times New Roman" w:hAnsi="Times New Roman" w:eastAsia="宋体" w:cs="Times New Roman"/>
          <w:b/>
          <w:bCs/>
          <w:sz w:val="18"/>
          <w:szCs w:val="18"/>
          <w:lang w:val="en-US" w:eastAsia="zh-CN"/>
        </w:rPr>
      </w:pPr>
      <w:bookmarkStart w:id="45" w:name="_Toc31967"/>
      <w:r>
        <w:rPr>
          <w:rFonts w:hint="default" w:ascii="Times New Roman" w:hAnsi="Times New Roman" w:eastAsia="宋体" w:cs="Times New Roman"/>
          <w:b/>
          <w:bCs/>
          <w:sz w:val="18"/>
          <w:szCs w:val="18"/>
          <w:lang w:val="en-US" w:eastAsia="zh-CN"/>
        </w:rPr>
        <w:t>（1）登录界面</w:t>
      </w:r>
      <w:bookmarkEnd w:id="45"/>
    </w:p>
    <w:p>
      <w:pPr>
        <w:spacing w:line="400" w:lineRule="exact"/>
        <w:ind w:firstLine="420" w:firstLineChars="0"/>
        <w:outlineLvl w:val="3"/>
        <w:rPr>
          <w:rFonts w:hint="default" w:ascii="Times New Roman" w:hAnsi="Times New Roman" w:eastAsia="宋体" w:cs="Times New Roman"/>
          <w:b/>
          <w:bCs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18"/>
          <w:szCs w:val="18"/>
          <w:lang w:val="en-US" w:eastAsia="zh-CN"/>
        </w:rPr>
        <w:t>逻辑代码：LoginActivity.java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public class LoginActivity extends Activity {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private static boolean mBackKeyPressed=false;</w:t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//记录是否首次点击按键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private String userName,psw,spPsw;//获取的用户名，密码，加密密码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private EditText et_user_name,et_psw;//编辑框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private CheckBox rem_pw;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private CheckBox checkBox2;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private TextView tv_lgi_hop;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private SharedPreferences sp;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public static String cookieVal="";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int flag;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@Override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protected void onCreate(Bundle savedInstanceState){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super.onCreate(savedInstanceState);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setContentView(R.layout.activity_main);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//设置此界面为竖屏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setRequestedOrientation(ActivityInfo.SCREEN_ORIENTATION_PORTRAIT);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init();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}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//获取界面控件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private void init() {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//从main_title_bar中获取的id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//从activity_login.xml中获取的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TextView tv_register = (TextView) findViewById(R.id.tv_register);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TextView tv_find_psw = (TextView) findViewById(R.id.tv_find_psw);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Button btn_login = (Button) findViewById(R.id.btn_login);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et_user_name= (EditText) findViewById(R.id.et_user_name);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et_psw= (EditText) findViewById(R.id.et_psw);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sp = this.getSharedPreferences("userInfo", Context.MODE_PRIVATE);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rem_pw = (CheckBox) findViewById(R.id.checkbox1);</w:t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//获取记住密码框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checkBox2 = (CheckBox) findViewById(R.id.checkBox2);</w:t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//获取记住密码框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tv_lgi_hop=(TextView) findViewById(R.id.lgi_tv_hop);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//案键 跳过 点击事件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tv_lgi_hop.setOnClickListener(new View.OnClickListener() {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@Override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public void onClick(View v) {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Intent intent1=new Intent(LoginActivity.this, Weather_StationActivity.class);                 intent1.putExtra("userkey","{\"user\":{\"face\":\"http://10.168.14.3:8080/headport/92eee6c96ffb4f0395b329f8faf017cf.jpeg\",\"identity\":\"试用身份\",\"sex\":\"男\",\"name\":\"李白\",\"id\":81,\"email\":\"123456@qq.com\",\"hobby\":null,\"username\":\"试用用户\"}}");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startActivity(intent1);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finish();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}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});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//监听协议多选框按钮事件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checkBox2.setOnCheckedChangeListener(new CompoundButton.OnCheckedChangeListener() {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public void onCheckedChanged(CompoundButton buttonView,boolean isChecked) {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if (checkBox2.isChecked()) {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/* System.out.println("协议已选中");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Intent intent=new Intent(LoginActivity.this, AgreementActivity.class);*/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/*Toast.makeText(LoginActivity.this,"记住密码已选中", Toast.LENGTH_SHORT).show();*/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sp.edit().putBoolean("ISCHECK1", true).commit();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/* startActivityForResult(intent, 1);*/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}else {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System.out.println("记住密码没有选中");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/*Toast.makeText(LoginActivity.this,"记住密码没有选中", Toast.LENGTH_SHORT).show();*/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sp.edit().putBoolean("ISCHECK1", false).commit();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}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}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});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//判断记住协议多选框的状态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if(sp.getBoolean("ISCHECK1", false)) {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//设置默认是记录密码状态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checkBox2.setChecked(true);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}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//监听记住密码多选框按钮事件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rem_pw.setOnCheckedChangeListener(new CompoundButton.OnCheckedChangeListener() {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public void onCheckedChanged(CompoundButton buttonView,boolean isChecked) {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if (rem_pw.isChecked()) {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System.out.println("记住密码已选中");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/*Toast.makeText(LoginActivity.this,"记住密码已选中", Toast.LENGTH_SHORT).show();*/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sp.edit().putBoolean("ISCHECK", true).commit();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}else {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System.out.println("记住密码没有选中");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/*Toast.makeText(LoginActivity.this,"记住密码没有选中", Toast.LENGTH_SHORT).show();*/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sp.edit().putBoolean("ISCHECK", false).commit();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}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}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});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//判断记住密码多选框的状态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if(sp.getBoolean("ISCHECK", false)) {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//设置默认是记录密码状态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rem_pw.setChecked(true);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et_user_name.setText(sp.getString("USER_NAME", ""));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et_psw.setText(sp.getString("PASSWORD", ""));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}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//立即注册控件的点击事件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tv_register.setOnClickListener(new View.OnClickListener() {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@Override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public void onClick(View v) {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//为了跳转到注册界面，并实现注册功能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Intent intent=new Intent(LoginActivity.this, RegisterActivity.class);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startActivityForResult(intent, 1);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}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});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//找回密码控件的点击事件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tv_find_psw.setOnClickListener(new View.OnClickListener() {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@Override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public void onClick(View v) {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startActivity(new Intent(LoginActivity.this, LostFindActivity.class));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}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});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//登录按钮的点击事件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btn_login.setOnClickListener(new View.OnClickListener() {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@Override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public void onClick(View v) {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//开始登录，获取用户名和密码 getText().toString().trim();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LoginActivity.this.userName = et_user_name.getText().toString().trim();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LoginActivity.this.psw = et_psw.getText().toString().trim();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final ByteArrayOutputStream BufferedReader = new ByteArrayOutputStream();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new Thread() {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@Override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public void run() {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// TODO Auto-generated method stub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super.run();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String inputLine = null;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if (TextUtils.isEmpty(userName)) {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showToast(LoginActivity.this, "请输入用户名");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/*Toast.makeText(LoginActivity.this, "请输入用户名", Toast.LENGTH_SHORT).show();*/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} else if (TextUtils.isEmpty(psw)) {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showToast(LoginActivity.this, "请输入密码");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// md5Psw.equals(); 判断，输入的密码加密后，是否与保存在SharedPreferences中一致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}else if (!checkBox2.isChecked()) {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showToast(LoginActivity.this, "首次见面，请确认协议");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}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else{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    try {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        HttpURLConnection connection = (HttpURLConnection) new URL("http://10.168.14.3:8080/auth/applogin").openConnection();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        connection.setRequestMethod("POST");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        connection.setDoInput(true);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        connection.setDoOutput(true);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        connection.setUseCaches(false);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        connection.setConnectTimeout(3000);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        connection.setRequestProperty("Content-type", "application/json;charset=UTF-8");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        DataOutputStream outputStream = new DataOutputStream(connection.getOutputStream());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        Map params = new HashMap();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        params.put("username", userName);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        params.put("password", psw);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        outputStream.write(new JSONObject(params).toString().getBytes()); // POST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        connection.connect(); // GET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        if (connection.getResponseCode() == HttpURLConnection.HTTP_OK) {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            BufferedReader bufferedReader = new BufferedReader(new InputStreamReader(connection.getInputStream()));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            /*Toast.makeText(LoginActivity.this,"登陆成功", Toast.LENGTH_SHORT).show();*/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            while ((inputLine = bufferedReader.readLine()) != null) {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                if (rem_pw.isChecked()) {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                    // 记住用户名、密码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                    SharedPreferences.Editor editor = sp.edit();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                    editor.putString("USER_NAME", userName);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                    editor.putString("PASSWORD", psw);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                    editor.commit();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                }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                // 跳转界面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                Intent intent = new Intent(getApplicationContext(), Weather_StationActivity.class);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                Bundle bundle = new Bundle();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                bundle.putString("userkey", String.valueOf(inputLine));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                intent.putExtras(bundle);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                finish();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                startActivity(intent);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                showToast(LoginActivity.this, "登录成功");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            }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            bufferedReader.close();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        } else {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            Log.i("reault","run");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            showToast(LoginActivity.this, "输入的用户名和密码不一致");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        }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        connection.disconnect();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    } catch (Exception e) {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        e.printStackTrace();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        showToast(getApplicationContext(), "连接网络失败");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    }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}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}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}.start();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}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});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}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@Override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public void onBackPressed() {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if(!mBackKeyPressed) {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AlertDialog.Builder builder = new AlertDialog.Builder(LoginActivity.this);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builder.setTitle("提示!").setMessage("确定退出登陆！！！").setPositiveButton("确定",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new DialogInterface.OnClickListener() {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@Override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public void onClick(DialogInterface dialog, int which) {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    finish();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    }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}).setNegativeButton("取消", new DialogInterface.OnClickListener() {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@Override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public void onClick(DialogInterface dialog, int which) {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}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}).show();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}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}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public boolean onTouchEvent(MotionEvent event) {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if(null != this.getCurrentFocus()){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/**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* 点击空白位置 隐藏软键盘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*/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InputMethodManager mInputMethodManager = (InputMethodManager) getSystemService(INPUT_METHOD_SERVICE);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return mInputMethodManager.hideSoftInputFromWindow(this.getCurrentFocus().getWindowToken(), 0);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}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return super .onTouchEvent(event);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}/**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* 在线程中正常使用吐司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**/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private static Toast toast = null;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public static void showToast(Context context, String text) {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Looper myLooper = Looper.myLooper();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if (myLooper == null) {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Looper.prepare();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myLooper = Looper.myLooper();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}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//设置toast的显示位置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WindowManager windowManager = (WindowManager) context.getSystemService(WINDOW_SERVICE);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Point size = new Point();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windowManager.getDefaultDisplay().getSize(size);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toast = Toast.makeText(context, text, Toast.LENGTH_LONG);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toast.setGravity(Gravity.BOTTOM, 0, size.y / 9);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toast.show();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if ( myLooper != null) {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Looper.loop();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myLooper.quit();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}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}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}</w:t>
      </w:r>
    </w:p>
    <w:p>
      <w:pPr>
        <w:spacing w:line="400" w:lineRule="exact"/>
        <w:ind w:firstLine="420" w:firstLineChars="0"/>
        <w:outlineLvl w:val="3"/>
        <w:rPr>
          <w:rFonts w:hint="default" w:ascii="Times New Roman" w:hAnsi="Times New Roman" w:eastAsia="宋体" w:cs="Times New Roman"/>
          <w:b/>
          <w:bCs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18"/>
          <w:szCs w:val="18"/>
          <w:lang w:val="en-US" w:eastAsia="zh-CN"/>
        </w:rPr>
        <w:t>配置文件:activity_main.xml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>&lt;?xml version="1.0" encoding="utf-8"?&gt;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>&lt;!--登录界面,用LinearLayout--&gt;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>&lt;android.support.constraint.ConstraintLayout    xmlns:android="http://schemas.android.com/apk/res/android"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xmlns:app="http://schemas.android.com/apk/res-auto"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xmlns:tools="http://schemas.android.com/tools"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android:layout_width="match_parent"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android:layout_height="match_parent"&gt;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&lt;LinearLayout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android:layout_width="match_parent"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android:layout_height="match_parent"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android:background="@mipmap/bg"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android:orientation="vertical"&gt;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&lt;LinearLayout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android:id="@+id/title1"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android:layout_width="match_parent"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android:layout_height="wrap_content"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android:layout_marginTop="35dp"&gt;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&lt;ImageView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    android:id="@+id/symbol"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    android:layout_width="wrap_content"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    android:layout_height="wrap_content" /&gt;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&lt;TextView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    android:id="@+id/app"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    android:layout_width="wrap_content"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    android:layout_height="wrap_content"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    android:layout_marginLeft="20dp"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    android:layout_marginTop="35dp"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    android:text="畅想"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    android:textSize="24sp" /&gt;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&lt;/LinearLayout&gt;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&lt;ImageView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android:id="@+id/lgi_iv_logo"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android:layout_width="80dp"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android:layout_height="80dp"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android:layout_centerHorizontal="true"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android:layout_gravity="center"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android:layout_marginTop="20dp"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app:layout_constraintEnd_toEndOf="parent"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app:layout_constraintHorizontal_bias="0.5"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app:layout_constraintStart_toStartOf="parent"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app:layout_constraintTop_toTopOf="@+id/et_user_name"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app:srcCompat="@mipmap/test" /&gt;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&lt;!--输入框--&gt;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&lt;EditText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android:id="@+id/et_user_name"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android:layout_width="320dp"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android:layout_height="wrap_content"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android:layout_gravity="center"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android:layout_marginTop="20dp"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android:hint="用户名 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android:textSize="20sp" /&gt;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&lt;!--输入框--&gt;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&lt;EditText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android:id="@+id/et_psw"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android:layout_width="320dp"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android:layout_height="wrap_content"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android:layout_gravity="center"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android:layout_marginTop="10dp"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android:hint="密码"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android:textSize="20sp"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android:inputType="textPassword"/&gt;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&lt;LinearLayout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android:id="@+id/linearLayout3"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android:layout_width="wrap_content"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android:layout_height="wrap_content"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android:layout_alignLeft="@+id/linearLayout2"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android:layout_alignRight="@+id/linearLayout2"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android:layout_below="@+id/linearLayout2"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android:layout_marginTop="15dp"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android:orientation="horizontal" &gt;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&lt;CheckBox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    android:id="@+id/checkbox1"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    android:layout_width="wrap_content"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    android:layout_height="wrap_content"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    android:layout_below="@+id/textview2"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    android:layout_marginLeft="60dp"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    android:text="记住密码"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    android:textColor="#000000" /&gt;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&lt;/LinearLayout&gt;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&lt;!--按钮--&gt;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&lt;Button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android:id="@+id/btn_login"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android:text="登录"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android:background="#1E90FF"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android:textSize="24sp"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android:layout_gravity="center"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android:layout_marginTop="20dp"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android:layout_width="320dp"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android:layout_height="wrap_content"/&gt;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&lt;RelativeLayout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android:layout_marginTop="15dp"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android:layout_width="match_parent"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android:layout_height="wrap_content"&gt;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&lt;TextView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    android:id="@+id/tv_register"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    android:layout_alignParentRight="true"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    android:layout_marginRight="20dp"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    android:layout_width="wrap_content"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    android:layout_height="wrap_content"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    android:text="新用户注册"/&gt;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&lt;!--layout_weight="1" layout_width="0dp"实现均分效果--&gt;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&lt;TextView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    android:id="@+id/tv_find_psw"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    android:layout_alignParentLeft="true"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    android:layout_marginLeft="20dp"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    android:layout_width="wrap_content"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    android:layout_height="wrap_content"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    android:text="忘记密码？" /&gt;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&lt;/RelativeLayout&gt;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&lt;RelativeLayout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android:layout_width="match_parent"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android:layout_height="wrap_content"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android:layout_alignParentBottom="true"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android:layout_centerHorizontal="true"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android:orientation="horizontal"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android:layout_marginBottom="10dp"&gt;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&lt;CheckBox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    android:id="@+id/checkBox2"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    android:layout_width="wrap_content"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    android:layout_alignParentBottom="true"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    android:layout_height="wrap_content"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    android:layout_centerHorizontal="true"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    android:text="同意保护个人隐私"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    android:layout_marginBottom="10dp"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        /&gt;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&lt;/RelativeLayout&gt;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&lt;/LinearLayout&gt;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&lt;TextView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android:id="@+id/lgi_tv_hop"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android:layout_width="wrap_content"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android:layout_height="wrap_content"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android:layout_marginTop="16dp"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android:layout_marginEnd="24dp"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android:layout_marginRight="24dp"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android:text="跳过&gt;"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android:textSize="20dp"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android:textColor="#14395E"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app:layout_constraintEnd_toEndOf="parent"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 xml:space="preserve">        app:layout_constraintTop_toTopOf="parent" /&gt;</w:t>
      </w:r>
    </w:p>
    <w:p>
      <w:pPr>
        <w:spacing w:line="400" w:lineRule="exact"/>
        <w:ind w:firstLine="360" w:firstLineChars="200"/>
        <w:rPr>
          <w:rFonts w:hint="default" w:ascii="Times New Roman" w:hAnsi="Times New Roman" w:eastAsia="宋体" w:cs="Times New Roman"/>
          <w:b/>
          <w:bCs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</w:rPr>
        <w:t>&lt;/android.support.constraint.ConstraintLayout&gt;</w:t>
      </w:r>
    </w:p>
    <w:p>
      <w:pPr>
        <w:numPr>
          <w:ilvl w:val="0"/>
          <w:numId w:val="0"/>
        </w:numPr>
        <w:spacing w:line="400" w:lineRule="exact"/>
        <w:ind w:firstLine="181" w:firstLineChars="100"/>
        <w:outlineLvl w:val="2"/>
        <w:rPr>
          <w:rFonts w:hint="default" w:ascii="Times New Roman" w:hAnsi="Times New Roman" w:eastAsia="宋体" w:cs="Times New Roman"/>
          <w:b/>
          <w:bCs/>
          <w:sz w:val="18"/>
          <w:szCs w:val="18"/>
          <w:lang w:val="en-US" w:eastAsia="zh-CN"/>
        </w:rPr>
      </w:pPr>
      <w:bookmarkStart w:id="46" w:name="_Toc5368"/>
      <w:r>
        <w:rPr>
          <w:rFonts w:hint="default" w:ascii="Times New Roman" w:hAnsi="Times New Roman" w:eastAsia="宋体" w:cs="Times New Roman"/>
          <w:b/>
          <w:bCs/>
          <w:sz w:val="18"/>
          <w:szCs w:val="18"/>
          <w:lang w:val="en-US" w:eastAsia="zh-CN"/>
        </w:rPr>
        <w:t>（2）注册界面</w:t>
      </w:r>
      <w:bookmarkEnd w:id="46"/>
    </w:p>
    <w:p>
      <w:pPr>
        <w:spacing w:line="400" w:lineRule="exact"/>
        <w:ind w:firstLine="420" w:firstLineChars="0"/>
        <w:outlineLvl w:val="3"/>
        <w:rPr>
          <w:rFonts w:hint="default" w:ascii="Times New Roman" w:hAnsi="Times New Roman" w:eastAsia="宋体" w:cs="Times New Roman"/>
          <w:b/>
          <w:bCs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18"/>
          <w:szCs w:val="18"/>
          <w:lang w:val="en-US" w:eastAsia="zh-CN"/>
        </w:rPr>
        <w:t>逻辑代码: RegisterActivity.java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/*注册*/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public class RegisterActivity extends Activity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//用户名，密码，再次输入的密码的控件的获取值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private String userName,psw,pswAgain,Email;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private RadioGroup Sex;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/* private final String TAG = getClass().getSimpleName();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private IntentFilter intentFilter1;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private IntentFilter intentFilter2;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private final static String SENT_SMS_ACTION = "SENT_SMS_ACTION";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private final static String DELIVERED_SMS_ACTION = "DELIVERED_SMS_ACTION";*/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private Handler handler;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//判断输入框内容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public static Pattern p =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Pattern.compile("\\w+([-+.]\\w+)*@\\w+([-.]\\w+)*\\.\\w+([-.]\\w+)*");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private EditText et_user_name; // 输入用户名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private EditText et_psw; // 输入密码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private EditText et_psw_again; // 确认密码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private EditText email; // 邮箱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public Button btn_register; // 注册按钮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private CheckBox checkbox; // 协议同意框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@Override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protected void onCreate(Bundle savedInstanceState)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super.onCreate(savedInstanceState);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//设置页面布局 ,注册界面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setContentView(R.layout.activity_register);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//设置此界面为竖屏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setRequestedOrientation(ActivityInfo.SCREEN_ORIENTATION_PORTRAIT);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// 初始化界面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setupViews();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handler = new Handler();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final ImageView imageview = (ImageView) findViewById(R.id.imgIcon);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checkbox = (CheckBox) findViewById(R.id.checkbox1);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// 给协议按钮添加监听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checkbox.setOnCheckedChangeListener(new CompoundButton.OnCheckedChangeListener()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@Override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public void onCheckedChanged(CompoundButton buttonView, boolean isChecked)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// TODO Auto-generated method stub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if (isChecked)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btn_register.setVisibility(View.VISIBLE);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imageview.setVisibility(View.GONE);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Intent intent = new Intent(RegisterActivity.this, AgreementActivity.class);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startActivity(intent);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} else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btn_register.setVisibility(View.INVISIBLE);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imageview.setVisibility(View.VISIBLE);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});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private void setupViews()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//从activity_register.xml 页面中获取对应的UI控件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btn_register = (Button) findViewById(R.id.btn_register);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et_user_name= (EditText) findViewById(R.id.et_user_name);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et_psw= (EditText) findViewById(R.id.et_psw);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et_psw_again= (EditText) findViewById(R.id.et_psw_again);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Sex= (RadioGroup) findViewById(R.id.SexRadio);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email=(EditText)findViewById(R.id.et_eamil);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//点击事件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btn_register.setOnClickListener(new View.OnClickListener()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@Override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public void onClick(View v)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//获取输入在相应控件中的字符串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// 获取用户名和用户密码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final String username = et_user_name.getText().toString().trim();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final String psw = et_psw.getText().toString().trim();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final String pswAgain = et_psw_again.getText().toString().trim();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/*final String sex = et_psw_again.getText().toString().trim();*/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final String Email = email.getText().toString().trim();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Sex= (RadioGroup) findViewById(R.id.SexRadio);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final int sex;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final int sexChoseId = Sex.getCheckedRadioButtonId();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switch (sexChoseId)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case R.id.mainRegisterRdBtnFemale: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sex = 0;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break;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case R.id.mainRegisterRdBtnMale: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sex = 1;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break;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default: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sex = -1;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break;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//注册按钮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switch (v.getId())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case R.id.btn_register: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if (pswAgain.equals(psw))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new Thread()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@Override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public void run()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// TODO Auto-generated method stub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super.run();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Object result;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//调用编写的isEmail()函数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//获取到输入的内容并转换为字符串形式，这样才可以进行匹配，且邮箱格式不能太长，字符串长度31以内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//按照实际需要可以添加不同的事件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if (TextUtils.isEmpty(username))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    showToast(RegisterActivity.this,"请输入用户名");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}  else if (TextUtils.isEmpty(psw))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    showToast(RegisterActivity.this,"请输入密码");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}  else if (psw.length() &gt; 16 || psw.length() &lt;5)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    showToast(RegisterActivity.this,"请输入6-15位密码");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}else if (TextUtils.isEmpty(pswAgain))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    showToast(RegisterActivity.this,"请再次输入密码");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}else if (TextUtils.isEmpty(Email))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    showToast(RegisterActivity.this,"请输入邮箱");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} else  if (!(isEmail(email.getText().toString().trim()) &amp;&amp; email.getText().toString().trim().length()&lt;=31)){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    showToast(RegisterActivity.this,"邮箱格式错误");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}else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    try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        HttpURLConnection connection = (HttpURLConnection) new URL("http://10.168.14.3:8080/auth/regist").openConnection();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        connection.setRequestMethod("POST");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        connection.setDoInput(true);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        connection.setDoOutput(true);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        connection.setUseCaches(false);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        connection.setRequestProperty("Content-type", "application/json;charset=UTF-8");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        DataOutputStream outputStream = new DataOutputStream(connection.getOutputStream());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        Map params = new HashMap();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        params.put("username", username);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        params.put("password", psw);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        params.put("sex", (sex == 0 ? "女" : "男"));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        params.put("email", Email);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        outputStream.write(new JSONObject(params).toString().getBytes()); // POST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        connection.connect(); // GET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        if (connection.getResponseCode() == HttpURLConnection.HTTP_OK)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            BufferedReader bufferedReader = new BufferedReader(new InputStreamReader(connection.getInputStream()));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            String inputLine = null;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            while ((inputLine = bufferedReader.readLine()) != null)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                Log.i("result", inputLine);Intent intent = new Intent(RegisterActivity.this, LoginActivity.class);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                showToast(RegisterActivity.this,"注册成功");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                startActivity(intent);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                finish();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        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            bufferedReader.close();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    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        showToast(RegisterActivity.this,"用户名重复，请重新输入");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        connection.disconnect();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    } catch (IOException e)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        e.printStackTrace();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}.start();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} else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Toast.makeText(RegisterActivity.this, "密码不一致，请重新输入！", Toast.LENGTH_SHORT).show();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et_psw_again.setText(null);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});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et_user_name.setText("");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et_user_name.requestFocus();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et_user_name.addTextChangedListener(new TextWatcher()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@Override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public void onTextChanged(CharSequence arg0, int arg1, int arg2, int arg3)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// TODO Auto-generated method stub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refreshViews(arg0);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@Override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public void beforeTextChanged(CharSequence arg0, int arg1, int arg2, int arg3)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// TODO Auto-generated method stub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@Override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public void afterTextChanged(Editable arg0)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// TODO Auto-generated method stub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});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//验证函数优化版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public static boolean isEmail(String email){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if (null==email || "".equals(email)) return false;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Matcher m = p.matcher(email);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return m.matches();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public boolean onTouchEvent(MotionEvent event)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if (null != this.getCurrentFocus())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/**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* 点击空白位置 隐藏软键盘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*/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InputMethodManager mInputMethodManager = (InputMethodManager) getSystemService(INPUT_METHOD_SERVICE);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return mInputMethodManager.hideSoftInputFromWindow(this.getCurrentFocus().getWindowToken(), 0);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return super.onTouchEvent(event);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// 根据edittext的内容来判断是否应当出现“清除所有”的按钮x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private void refreshViews(CharSequence s)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if (s.length() &gt; 0)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btn_register.setEnabled(true);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} else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btn_register.setEnabled(false);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/**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* 在线程中正常使用吐司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**/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private static Toast toast = null;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public static void showToast(Context context, String text)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Looper myLooper = Looper.myLooper();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if (myLooper == null)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Looper.prepare();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myLooper = Looper.myLooper();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//设置toast的显示位置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WindowManager windowManager = (WindowManager) context.getSystemService(WINDOW_SERVICE);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Point size = new Point();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windowManager.getDefaultDisplay().getSize(size);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toast = Toast.makeText(context, text, Toast.LENGTH_LONG);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toast.setGravity(Gravity.BOTTOM, 0, size.y / 9);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toast.show();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if ( myLooper != null)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Looper.loop();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myLooper.quit();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}</w:t>
      </w:r>
    </w:p>
    <w:p>
      <w:pPr>
        <w:spacing w:line="400" w:lineRule="exact"/>
        <w:ind w:firstLine="420" w:firstLineChars="0"/>
        <w:outlineLvl w:val="3"/>
        <w:rPr>
          <w:rFonts w:hint="default" w:ascii="Times New Roman" w:hAnsi="Times New Roman" w:eastAsia="宋体" w:cs="Times New Roman"/>
          <w:b/>
          <w:bCs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18"/>
          <w:szCs w:val="18"/>
          <w:lang w:val="en-US" w:eastAsia="zh-CN"/>
        </w:rPr>
        <w:t>配置文件: activity_register.xml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&lt;?xml version="1.0" encoding="utf-8"?&gt;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&lt;LinearLayout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xmlns:android="http://schemas.android.com/apk/res/android"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android:layout_width="match_parent"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android:layout_height="match_parent"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android:orientation="vertical" 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&lt;RelativeLayout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android:layout_width="match_parent"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android:layout_height="50dp"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android:background="@color/colorPrimary"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android:gravity="center_vertical"&gt;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&lt;TextView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android:layout_width="wrap_content"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android:layout_height="wrap_content"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android:layout_centerInParent="true"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android:text="注册"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android:textSize="30sp"/&gt;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&lt;/RelativeLayout&gt;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&lt;RelativeLayout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android:layout_width="match_parent"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android:layout_height="wrap_content"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android:padding="20px"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android:background="@mipmap/beijing1"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android:orientation="vertical"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android:gravity="top" 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&lt;ImageView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android:id="@+id/imgIcon"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android:layout_width="wrap_content"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android:layout_height="wrap_content"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android:layout_centerHorizontal="true"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android:layout_marginTop="40dp"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android:src="@mipmap/test"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/&gt;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&lt;/RelativeLayout&gt;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&lt;LinearLayout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android:layout_width="match_parent"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android:layout_height="wrap_content"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android:layout_marginTop="20dp"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android:layout_marginLeft="10dp"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android:layout_marginRight="10dp"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android:background="@drawable/shap"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android:orientation="vertical" 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&lt;LinearLayout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android:layout_width="match_parent"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android:layout_height="50dp"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android:gravity="center_vertical"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android:orientation="horizontal" 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&lt;EditText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android:id="@+id/et_user_name"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android:layout_width="match_parent"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android:layout_height="wrap_content"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android:layout_marginLeft="10dp"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android:layout_marginRight="10dp"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android:paddingTop="2dp"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android:paddingBottom="2dp"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android:paddingLeft="6dp"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android:hint="用户名"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android:singleLine="true"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android:maxLength="15"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android:background="#ffffff"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android:textSize="18sp" /&gt;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&lt;/LinearLayout&gt;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&lt;LinearLayout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android:background="@drawable/shap"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android:layout_width="match_parent"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android:layout_height="50dp"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android:gravity="center_vertical"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android:orientation="horizontal" 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&lt;EditText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android:layout_width="match_parent"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android:layout_height="wrap_content"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android:layout_marginLeft="10dp"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android:layout_marginRight="10dp"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android:paddingTop="2dp"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android:paddingBottom="2dp"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android:paddingLeft="6dp"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android:singleLine="true"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android:hint="请输入您的6~14位密码"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android:inputType="textPassword"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android:maxLength="15"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android:background="#ffffff"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android:id="@+id/et_psw"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android:textSize="18sp" /&gt;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&lt;/LinearLayout&gt;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&lt;LinearLayout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android:background="@drawable/shap"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android:layout_width="match_parent"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android:layout_height="50dp"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android:gravity="center_vertical"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android:orientation="horizontal" 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&lt;EditText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android:layout_width="match_parent"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android:layout_height="wrap_content"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android:layout_marginLeft="10dp"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android:layout_marginRight="10dp"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android:paddingTop="2dp"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android:paddingBottom="2dp"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android:paddingLeft="6dp"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android:singleLine="true"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android:hint="请再次输入您的6~14位密码"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android:inputType="textPassword"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android:maxLength="15"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android:background="#ffffff"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android:id="@+id/et_psw_again"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android:textSize="18sp" /&gt;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&lt;/LinearLayout&gt;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&lt;LinearLayout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android:background="@drawable/shap"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android:layout_width="match_parent"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android:layout_height="60dp"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android:gravity="center_vertical"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android:orientation="horizontal" 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&lt;TextView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android:layout_width="0px"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android:layout_height="wrap_content"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android:layout_weight="1"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android:layout_marginLeft="10dp"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android:paddingLeft="6dp"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android:gravity="left"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android:text="性别"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android:textSize="18sp" /&gt;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&lt;RadioGroup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android:layout_width="0px"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android:layout_height="wrap_content"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android:layout_weight="2.6"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android:id="@+id/SexRadio"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android:paddingLeft="5dp"&gt;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&lt;RadioButton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android:id="@+id/mainRegisterRdBtnFemale"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android:layout_width="wrap_content"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android:layout_height="wrap_content"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android:text="女生"/&gt;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&lt;RadioButton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android:id="@+id/mainRegisterRdBtnMale"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android:layout_width="wrap_content"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android:layout_height="wrap_content"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android:text="男生"/&gt;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&lt;/RadioGroup&gt;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&lt;/LinearLayout&gt;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&lt;LinearLayout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android:layout_width="match_parent"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android:layout_height="50dp"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android:gravity="center_vertical"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android:orientation="horizontal" 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&lt;EditText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android:id="@+id/et_eamil"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android:layout_width="match_parent"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android:layout_height="wrap_content"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android:layout_marginLeft="10dp"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android:layout_marginRight="10dp"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android:paddingTop="2dp"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android:paddingBottom="2dp"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android:paddingLeft="6dp"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android:hint="邮箱地址"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android:singleLine="true"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android:maxLength="15"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android:background="#ffffff"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android:textSize="18sp" /&gt;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&lt;/LinearLayout&gt;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&lt;/LinearLayout&gt;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&lt;RelativeLayout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android:layout_width="match_parent"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android:layout_height="wrap_content"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android:layout_marginTop="10dp"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android:layout_marginLeft="10dp"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android:layout_marginRight="10dp" 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&lt;Button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android:id="@+id/btn_register"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android:onClick="register"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android:layout_width="match_parent"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android:layout_height="wrap_content"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android:layout_centerInParent="true"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android:layout_marginLeft="20dp"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android:layout_marginRight="20dp"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android:layout_marginTop="40dp"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android:text="注册"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android:textSize="24sp"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android:background="@color/colorPrimary"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android:visibility="invisible"/&gt;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&lt;LinearLayout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android:layout_width="wrap_content"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android:layout_height="wrap_content"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android:layout_alignParentBottom="true"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android:layout_centerHorizontal="true"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android:orientation="vertical"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android:layout_marginTop="65dp"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&lt;CheckBox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android:id="@+id/checkbox1"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android:layout_width="wrap_content"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android:layout_height="wrap_content"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android:scaleX="0.70"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android:scaleY="0.70"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android:textColor="#000000"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android:textSize="20dp"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android:text="我同意该协议条款"       /&gt;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&lt;/LinearLayout&gt;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&lt;/RelativeLayout&gt;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&lt;/LinearLayout&gt;</w:t>
      </w:r>
    </w:p>
    <w:p>
      <w:pPr>
        <w:numPr>
          <w:ilvl w:val="0"/>
          <w:numId w:val="0"/>
        </w:numPr>
        <w:spacing w:line="400" w:lineRule="exact"/>
        <w:ind w:firstLine="181" w:firstLineChars="100"/>
        <w:outlineLvl w:val="2"/>
        <w:rPr>
          <w:rFonts w:hint="default" w:ascii="Times New Roman" w:hAnsi="Times New Roman" w:eastAsia="宋体" w:cs="Times New Roman"/>
          <w:b/>
          <w:bCs/>
          <w:sz w:val="18"/>
          <w:szCs w:val="18"/>
          <w:lang w:val="en-US" w:eastAsia="zh-CN"/>
        </w:rPr>
      </w:pPr>
      <w:bookmarkStart w:id="47" w:name="_Toc2"/>
      <w:r>
        <w:rPr>
          <w:rFonts w:hint="default" w:ascii="Times New Roman" w:hAnsi="Times New Roman" w:eastAsia="宋体" w:cs="Times New Roman"/>
          <w:b/>
          <w:bCs/>
          <w:sz w:val="18"/>
          <w:szCs w:val="18"/>
          <w:lang w:val="en-US" w:eastAsia="zh-CN"/>
        </w:rPr>
        <w:t>（3）忘记密码界面</w:t>
      </w:r>
      <w:bookmarkEnd w:id="47"/>
    </w:p>
    <w:p>
      <w:pPr>
        <w:spacing w:line="400" w:lineRule="exact"/>
        <w:ind w:firstLine="420" w:firstLineChars="0"/>
        <w:outlineLvl w:val="3"/>
        <w:rPr>
          <w:rFonts w:hint="default" w:ascii="Times New Roman" w:hAnsi="Times New Roman" w:eastAsia="宋体" w:cs="Times New Roman"/>
          <w:b/>
          <w:bCs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18"/>
          <w:szCs w:val="18"/>
          <w:lang w:val="en-US" w:eastAsia="zh-CN"/>
        </w:rPr>
        <w:t>逻辑代码LostandFind.java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/*找回密码*/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public class LostFindActivity extends BaseActivity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private EditText edit1; // 输入用户名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@Override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protected void onCreate(Bundle savedInstanceState)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super.onCreate(savedInstanceState);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setContentView(R.layout.activity_lost_find);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//设置屏幕为竖屏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setRequestedOrientation(ActivityInfo.SCREEN_ORIENTATION_PORTRAIT);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// 初始化界面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setupViews();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public void setupViews(){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//lost_find.xml 页面中获取对应的UI控件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final TextView email = (TextView)findViewById(R.id.email);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TextView phone = (TextView)findViewById(R.id.phone);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final TextView edit= (TextView)findViewById(R.id.edit1) 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email.setOnClickListener(new View.OnClickListener()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@Override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public void onClick(View v)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final String editing = edit.getText().toString().trim();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//按钮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if(TextUtils.isEmpty(editing)){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showToast(getApplicationContext(),"请输入用户名");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}else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new Thread()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@Override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public void run()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// TODO Auto-generated method stub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super.run();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Object result;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//调用编写的isEmail()函数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//获取到输入的内容并转换为字符串形式，这样才可以进行匹配，且邮箱格式不能太长，字符串长度31以内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//按照实际需要可以添加不同的事件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if (TextUtils.isEmpty((CharSequence) edit1))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showToast(getApplicationContext(),"请输入用户名");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}else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try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HttpURLConnection connection = (HttpURLConnection) new URL("http://10.168.14.3:8080/auth/regist").openConnection();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connection.setRequestMethod("POST");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connection.setDoInput(true);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connection.setDoOutput(true);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connection.setUseCaches(false);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connection.setRequestProperty("Content-type", "application/json;charset=UTF-8");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DataOutputStream outputStream = new DataOutputStream(connection.getOutputStream());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Map params = new HashMap();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/*   params.put("username", username);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params.put("password", psw);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params.put("sex", (sex == 0 ? "女" : "男"));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params.put("email", Email);*/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outputStream.write(new JSONObject(params).toString().getBytes()); // POST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connection.connect(); // GET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if (connection.getResponseCode() == HttpURLConnection.HTTP_OK)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BufferedReader bufferedReader = new BufferedReader(new InputStreamReader(connection.getInputStream()));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String inputLine = null;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while ((inputLine = bufferedReader.readLine()) != null)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    Log.i("result", inputLine);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    Intent intent = new Intent(getApplicationContext(), LoginActivity.class);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    showToast(getApplicationContext(),"找回成功");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    startActivity(intent);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    finish();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bufferedReader.close();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showToast(getApplicationContext(),"网络连接错误");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connection.disconnect();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} catch (IOException e)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e.printStackTrace();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showToast(getApplicationContext(),"服务器连接错误");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}.start();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});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phone.setOnClickListener(new View.OnClickListener(){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public void onClick(View v){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final String editing = edit.getText().toString().trim();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//按钮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if(TextUtils.isEmpty(editing)){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showToast(getApplicationContext(),"请输入用户名");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}else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new Thread()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@Override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public void run()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// TODO Auto-generated method stub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super.run();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Object result;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//调用编写的isEmail()函数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//获取到输入的内容并转换为字符串形式，这样才可以进行匹配，且邮箱格式不能太长，字符串长度31以内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//按照实际需要可以添加不同的事件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if (TextUtils.isEmpty((CharSequence) edit1))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showToast(getApplicationContext(),"请输入用户名");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}else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try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HttpURLConnection connection = (HttpURLConnection) new URL("http://10.168.14.3:8080/auth/regist").openConnection();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connection.setRequestMethod("POST");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connection.setDoInput(true);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connection.setDoOutput(true);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connection.setUseCaches(false);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connection.setRequestProperty("Content-type", "application/json;charset=UTF-8");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DataOutputStream outputStream = new DataOutputStream(connection.getOutputStream());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Map params = new HashMap();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/*   params.put("username", username);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params.put("password", psw);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params.put("sex", (sex == 0 ? "女" : "男"));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params.put("email", Email);*/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outputStream.write(new JSONObject(params).toString().getBytes()); // POST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connection.connect(); // GET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if (connection.getResponseCode() == HttpURLConnection.HTTP_OK)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BufferedReader bufferedReader = new BufferedReader(new InputStreamReader(connection.getInputStream()));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String inputLine = null;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while ((inputLine = bufferedReader.readLine()) != null)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    Log.i("result", inputLine);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    Intent intent = new Intent(getApplicationContext(), LoginActivity.class);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    showToast(getApplicationContext(),"找回成功");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    startActivity(intent);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    finish();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bufferedReader.close();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showToast(getApplicationContext(),"网络连接错误");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connection.disconnect();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} catch (IOException e)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e.printStackTrace();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showToast(getApplicationContext(),"服务器连接错误");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}.start();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});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}</w:t>
      </w:r>
    </w:p>
    <w:p>
      <w:pPr>
        <w:numPr>
          <w:ilvl w:val="0"/>
          <w:numId w:val="0"/>
        </w:numPr>
        <w:spacing w:line="400" w:lineRule="exact"/>
        <w:outlineLvl w:val="3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18"/>
          <w:szCs w:val="18"/>
          <w:lang w:val="en-US" w:eastAsia="zh-CN"/>
        </w:rPr>
        <w:t>配置文件: activity_register.xml</w:t>
      </w:r>
    </w:p>
    <w:p>
      <w:pPr>
        <w:numPr>
          <w:ilvl w:val="0"/>
          <w:numId w:val="0"/>
        </w:numPr>
        <w:spacing w:line="400" w:lineRule="exact"/>
        <w:outlineLvl w:val="1"/>
        <w:rPr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</w:pPr>
      <w:bookmarkStart w:id="48" w:name="_Toc1174"/>
      <w:r>
        <w:rPr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  <w:t>4、数据展示模块:Weather_Station.java</w:t>
      </w:r>
      <w:bookmarkEnd w:id="48"/>
    </w:p>
    <w:p>
      <w:pPr>
        <w:numPr>
          <w:ilvl w:val="0"/>
          <w:numId w:val="0"/>
        </w:numPr>
        <w:spacing w:line="400" w:lineRule="exact"/>
        <w:ind w:firstLine="181" w:firstLineChars="100"/>
        <w:outlineLvl w:val="2"/>
        <w:rPr>
          <w:rFonts w:hint="default" w:ascii="Times New Roman" w:hAnsi="Times New Roman" w:eastAsia="宋体" w:cs="Times New Roman"/>
          <w:b/>
          <w:bCs/>
          <w:sz w:val="18"/>
          <w:szCs w:val="18"/>
          <w:lang w:val="en-US" w:eastAsia="zh-CN"/>
        </w:rPr>
      </w:pPr>
      <w:bookmarkStart w:id="49" w:name="_Toc18096"/>
      <w:r>
        <w:rPr>
          <w:rFonts w:hint="default" w:ascii="Times New Roman" w:hAnsi="Times New Roman" w:eastAsia="宋体" w:cs="Times New Roman"/>
          <w:b/>
          <w:bCs/>
          <w:sz w:val="18"/>
          <w:szCs w:val="18"/>
          <w:lang w:val="en-US" w:eastAsia="zh-CN"/>
        </w:rPr>
        <w:t>（1）数据展示 InitDatePage()：</w:t>
      </w:r>
      <w:bookmarkEnd w:id="49"/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//---------------页面数据显示-----------------------//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//获取气象站数据服务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public class ServiceThread extends Thread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@Override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public void run()</w:t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>{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// TODO Auto-generated method stub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super.run();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String request = "";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list_data = HttpRequest.resultJson(request, "GET", "dateWS");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if (result != null)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} else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runOnUiThread(new Runnable()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@Override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public void run() {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});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//首页获取控件的方法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//data_one_page数据页面获取控件的方法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public void InitDatePage(){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img_new = (ImageView) data_set_one.findViewById(R.id.img_with_new);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imggood = (ImageView) data_set_one.findViewById(R.id.imgGood);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imgExpert = (ImageView) data_set_one.findViewById(R.id.imgExpert);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fish = (ImageView) data_set_one.findViewById(R.id.fish);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tvwsid = (TextView) data_set_one.findViewById(R.id.tvId);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tvairtemper = (TextView) data_set_one.findViewById(R.id.textair_temper);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tvsoiltemper = (TextView) data_set_one.findViewById(R.id.textsoil_temper);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tvairtempla = (TextView) data_set_one.findViewById(R.id.textair_templa);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tvsoiltempla = (TextView) data_set_one.findViewById(R.id.textsoil_templa);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tvoxygen = (TextView) data_set_one.findViewById(R.id.textoxygen);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tvwaterlevel = (TextView) data_set_one.findViewById(R.id.textwaterlevel);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tvlight = (TextView) data_set_one.findViewById(R.id.textlight);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tvwind_speed = (TextView) data_set_one.findViewById(R.id.textwind_speed);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tvwind_direction = (TextView) data_set_one.findViewById(R.id.textwind_direction);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tvpressure = (TextView) data_set_one.findViewById(R.id.textpressure);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final String tvairtempers = tvairtemper.getText().toString().trim();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final String tvsoiltempers = tvsoiltemper.getText().toString().trim();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final String tvairtemplas = tvairtempla.getText().toString().trim();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final String tvsoiltemplas = tvsoiltempla.getText().toString().trim();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final String tvoxygens = tvoxygen.getText().toString().trim();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final String tvwaterlevels = tvwaterlevel.getText().toString().trim();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final String tvlights = tvlight.getText().toString().trim();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final String tvwind_speeds = tvwind_speed.getText().toString().trim();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final String tvwind_directions = tvwind_direction.getText().toString().trim();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final String tvpressures = tvpressure.getText().toString().trim();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System.out.println("显示气象站数据中");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// getinformation();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if(list_data!=null)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System.out.println("123456");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if ("false".equals(list_data))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Toast.makeText(getApplicationContext(), "获取实时信息失败，请确定气象站设备已连接。。。", 0).show();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} else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try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tvwaterlevel.setText(list_data.get(0).get("waterLevel").toString());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tvlight.setText(list_data.get(0).get("light").toString());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tvwind_speed.setText(list_data.get(0).get("wind_sp").toString());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tvwind_direction.setText(list_data.get(0).get("wind_dir").toString());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tvoxygen.setText(list_data.get(0).get("oxygen").toString());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tvairtemper.setText(list_data.get(0).get("air_temper").toString());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tvairtempla.setText(list_data.get(0).get("air_templa").toString());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tvsoiltemper.setText(list_data.get(0).get("soil_temper").toString());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tvsoiltempla.setText(list_data.get(0).get("soil_templa").toString());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tvpressure.setText(list_data.get(0).get("pressure").toString());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} catch (Exception e)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};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}</w:t>
      </w:r>
    </w:p>
    <w:p>
      <w:pPr>
        <w:numPr>
          <w:ilvl w:val="0"/>
          <w:numId w:val="0"/>
        </w:numPr>
        <w:spacing w:line="400" w:lineRule="exact"/>
        <w:ind w:firstLine="181" w:firstLineChars="100"/>
        <w:outlineLvl w:val="2"/>
        <w:rPr>
          <w:rFonts w:hint="default" w:ascii="Times New Roman" w:hAnsi="Times New Roman" w:eastAsia="宋体" w:cs="Times New Roman"/>
          <w:b/>
          <w:bCs/>
          <w:sz w:val="18"/>
          <w:szCs w:val="18"/>
          <w:lang w:val="en-US" w:eastAsia="zh-CN"/>
        </w:rPr>
      </w:pPr>
      <w:bookmarkStart w:id="50" w:name="_Toc28178"/>
      <w:r>
        <w:rPr>
          <w:rFonts w:hint="default" w:ascii="Times New Roman" w:hAnsi="Times New Roman" w:eastAsia="宋体" w:cs="Times New Roman"/>
          <w:b/>
          <w:bCs/>
          <w:sz w:val="18"/>
          <w:szCs w:val="18"/>
          <w:lang w:val="en-US" w:eastAsia="zh-CN"/>
        </w:rPr>
        <w:t>（2）数据刷新setDataListenerProcess()：</w:t>
      </w:r>
      <w:bookmarkEnd w:id="50"/>
    </w:p>
    <w:p>
      <w:pPr>
        <w:numPr>
          <w:ilvl w:val="0"/>
          <w:numId w:val="0"/>
        </w:numPr>
        <w:spacing w:line="400" w:lineRule="exact"/>
        <w:ind w:firstLine="181" w:firstLineChars="10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18"/>
          <w:szCs w:val="18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//data_one_page数据页面控件的监听绑定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public void setDataListenerProcess()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imggood.setOnClickListener(clickListener1);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imgExpert.setOnClickListener(clickListener1);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fish.setOnClickListener(clickListener1);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img_new.setOnClickListener(clickListener1);            //获取刷新数据按钮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if (list_data == null)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System.out.println("服务器数据为空");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handler = new Handler()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@Override</w:t>
      </w:r>
      <w:bookmarkStart w:id="61" w:name="_GoBack"/>
      <w:bookmarkEnd w:id="61"/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public void handleMessage(Message msg)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tvwaterlevel.setText(list_data.get(0).get("waterLevel").toString());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tvlight.setText(list_data.get(0).get("light").toString());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tvwind_speed.setText(list_data.get(0).get("wind_sp").toString());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tvwind_direction.setText(list_data.get(0).get("wind_dir").toString());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tvoxygen.setText(list_data.get(0).get("oxygen").toString());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tvairtemper.setText(list_data.get(0).get("air_temper").toString());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tvairtempla.setText(list_data.get(0).get("air_templa").toString());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tvsoiltemper.setText(list_data.get(0).get("soil_temper").toString());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tvsoiltempla.setText(list_data.get(0).get("soil_templa").toString());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tvpressure.setText(list_data.get(0).get("pressure").toString());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super.handleMessage(msg);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};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View.OnClickListener clickListener1 = new View.OnClickListener() {    //设置点击刷新按钮监听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@Override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public void onClick(View v)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if (v.getId() == R.id.img_with_new)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new Thread()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@Override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public void run()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// TODO Auto-generated method stub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super.run();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Log.i("test", "run");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String request = "";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list_data = HttpRequest.resultJson(request, "GET", "dateWS");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System.out.println(list_data.get(0).get("oxygen").toString());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Message msg = Message.obtain();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msg.what = 0;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handler.sendMessage(msg);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if (result != null)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} else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runOnUiThread(new Runnable()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@Override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public void run()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    Toast.makeText(getApplicationContext(), "请求成功", Toast.LENGTH_SHORT).show();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    });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}.start();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}if (v.getId() == R.id.imgGood)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Intent intent = new Intent(getApplicationContext(), ExpertSystem.class);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startActivityForResult(intent, CODE);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} else if (v.getId() == R.id.imgExpert)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Intent intent = new Intent(getApplicationContext(), ExpertSystem.class);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startActivityForResult(intent, CODE);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} else if(v.getId() == R.id.fish){      //进入渔林按钮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Intent intent = new Intent(getApplicationContext(), Fishing_ForestActivity.class);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startActivityForResult(intent, CODE);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else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};</w:t>
      </w:r>
    </w:p>
    <w:p>
      <w:pPr>
        <w:numPr>
          <w:ilvl w:val="0"/>
          <w:numId w:val="12"/>
        </w:numPr>
        <w:spacing w:line="400" w:lineRule="exact"/>
        <w:ind w:left="0" w:leftChars="0" w:firstLine="0" w:firstLineChars="0"/>
        <w:outlineLvl w:val="2"/>
        <w:rPr>
          <w:rFonts w:hint="eastAsia" w:ascii="Times New Roman" w:hAnsi="Times New Roman" w:eastAsia="宋体" w:cs="Times New Roman"/>
          <w:b/>
          <w:bCs/>
          <w:sz w:val="18"/>
          <w:szCs w:val="18"/>
          <w:lang w:val="en-US" w:eastAsia="zh-CN"/>
        </w:rPr>
      </w:pPr>
      <w:bookmarkStart w:id="51" w:name="_Toc22348"/>
      <w:r>
        <w:rPr>
          <w:rFonts w:hint="eastAsia" w:ascii="Times New Roman" w:hAnsi="Times New Roman" w:eastAsia="宋体" w:cs="Times New Roman"/>
          <w:b/>
          <w:bCs/>
          <w:sz w:val="18"/>
          <w:szCs w:val="18"/>
          <w:lang w:val="en-US" w:eastAsia="zh-CN"/>
        </w:rPr>
        <w:t>Activity_weather_station.xml</w:t>
      </w:r>
      <w:bookmarkEnd w:id="51"/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&lt;LinearLayout xmlns:android="http://schemas.android.com/apk/res/android"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xmlns:tools="http://schemas.android.com/tools"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android:layout_width="match_parent"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android:layout_height="match_parent"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tools:context="com.mywork.myapplication.weather_station.MySetActivity"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android:orientation="vertical"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&lt;!-- 底下的内容都房子V4的包中 --&gt;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&lt;android.support.v4.widget.DrawerLayout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android:id="@+id/draw"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android:layout_width="match_parent"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android:layout_height="match_parent"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&gt;&lt;!-- 主界面 --&gt;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&lt;RelativeLayout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android:id="@+id/relativelayout1"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android:layout_width="match_parent"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android:layout_height="wrap_content" 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&lt;FrameLayout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android:id="@+id/fltTop"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android:layout_width="match_parent"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android:layout_height="wrap_content" 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&lt;RelativeLayout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android:id="@+id/linear1"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android:layout_width="match_parent"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android:layout_height="wrap_content"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android:layout_alignStart="@+id/fltTop"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android:layout_alignTop="@+id/fltTop"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android:background="@mipmap/pg4"&gt;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&lt;ImageView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android:id="@+id/imghead1"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android:layout_width="26dp"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android:layout_height="53dp"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android:src="@mipmap/menu1" /&gt;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&lt;/RelativeLayout&gt;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&lt;/FrameLayout&gt;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&lt;LinearLayout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android:id="@+id/linear2"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android:layout_width="match_parent"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android:layout_height="match_parent"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android:layout_below="@+id/fltTop"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android:orientation="vertical" 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&lt;android.support.v4.view.ViewPager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android:id="@+id/vPager"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android:layout_width="wrap_content"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android:layout_height="605dp"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android:layout_gravity="center"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android:layout_weight="1.0"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android:background="#000000"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android:flipInterval="30"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android:persistentDrawingCache="animation" /&gt;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&lt;!-- 主页底部线性布局菜单 --&gt;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&lt;LinearLayout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android:id="@+id/linearLayout1"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android:layout_width="fill_parent"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android:layout_height="51dp"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android:layout_alignParentBottom="true"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android:background="@color/white"&gt;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&lt;RelativeLayout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android:layout_width="match_parent"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android:layout_height="match_parent"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android:layout_weight="1"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android:layout_margin="0dp"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android:background="@color/gray"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&lt;ImageView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android:id="@+id/mainpage"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android:layout_width="match_parent"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android:layout_height="30dp"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android:src="@mipmap/mainpage1"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android:gravity="center"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/&gt;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&lt;TextView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android:id="@+id/mainpage1"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android:layout_width="match_parent"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android:layout_height="wrap_content"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android:layout_alignParentBottom="true"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android:gravity="center"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android:text="首页"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android:textColor="@color/black"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/&gt;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&lt;!--&lt;TextView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android:id="@+id/mainpage"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android:layout_width="0dp"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android:layout_height="match_parent"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android:layout_margin="0dp"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android:layout_weight="1.0"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android:background="@mipmap/mainpage"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android:button="@null"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android:drawablePadding="4dp"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android:gravity="center"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android:scaleType="fitCenter"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android:text=""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android:textColor="#000000"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android:textSize="12sp" /&gt;--&gt;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&lt;/RelativeLayout&gt;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&lt;RelativeLayout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android:layout_width="match_parent"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android:layout_height="match_parent"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android:layout_weight="1"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android:layout_margin="0dp"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android:background="@color/gray"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&lt;ImageView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android:id="@+id/data"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android:layout_width="match_parent"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android:layout_height="30dp"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android:src="@mipmap/data"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android:gravity="center"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/&gt;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&lt;TextView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android:id="@+id/data1"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android:layout_width="match_parent"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android:layout_height="wrap_content"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android:layout_alignParentBottom="true"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android:gravity="center"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android:text="数据"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android:textColor="@color/black" /&gt;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&lt;!--&lt;TextView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android:id="@+id/mainpage"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android:layout_width="0dp"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android:layout_height="match_parent"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android:layout_margin="0dp"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android:layout_weight="1.0"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android:background="@mipmap/mainpage"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android:button="@null"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android:drawablePadding="4dp"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android:gravity="center"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android:scaleType="fitCenter"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android:text=""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android:textColor="#000000"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android:textSize="12sp" /&gt;--&gt;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&lt;/RelativeLayout&gt;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&lt;RelativeLayout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android:layout_width="match_parent"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android:layout_height="match_parent"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android:layout_weight="1"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android:layout_margin="0dp"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android:background="@color/gray"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&lt;ImageView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android:id="@+id/set"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android:layout_width="match_parent"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android:layout_height="30dp"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android:layout_alignParentTop="true"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android:layout_marginTop="0dp"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android:gravity="center"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android:src="@mipmap/set" /&gt;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&lt;TextView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android:id="@+id/set1"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android:layout_width="match_parent"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android:layout_height="wrap_content"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android:layout_alignParentBottom="true"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android:gravity="center"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android:text="设置"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android:textColor="@color/black"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/&gt;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&lt;!--&lt;TextView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android:id="@+id/mainpage"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android:layout_width="0dp"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android:layout_height="match_parent"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android:layout_margin="0dp"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android:layout_weight="1.0"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android:background="@mipmap/mainpage"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android:button="@null"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android:drawablePadding="4dp"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android:gravity="center"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android:scaleType="fitCenter"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android:text=""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android:textColor="#000000"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android:textSize="12sp" /&gt;--&gt;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&lt;/RelativeLayout&gt;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&lt;RelativeLayout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android:layout_width="match_parent"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android:layout_height="match_parent"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android:layout_weight="1"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android:layout_margin="0dp"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android:background="@color/gray"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&lt;ImageView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android:id="@+id/community"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android:layout_width="match_parent"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android:layout_height="30dp"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android:gravity="center"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android:src="@mipmap/personal01" /&gt;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&lt;TextView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android:id="@+id/community1"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android:layout_width="match_parent"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android:layout_height="wrap_content"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android:layout_alignParentBottom="true"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android:gravity="center"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android:text="社区"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android:textColor="@color/black"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/&gt;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&lt;!--&lt;TextView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android:id="@+id/mainpage"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android:layout_width="0dp"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android:layout_height="match_parent"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android:layout_margin="0dp"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android:layout_weight="1.0"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android:background="@mipmap/mainpage"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android:button="@null"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android:drawablePadding="4dp"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android:gravity="center"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android:scaleType="fitCenter"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android:text=""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android:textColor="#000000"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    android:textSize="12sp" /&gt;--&gt;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&lt;/RelativeLayout&gt;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&lt;!--&lt;TextView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android:id="@+id/data"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android:layout_width="1dp"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android:layout_height="match_parent"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android:layout_margin="5dp"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android:layout_weight="1.0"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android:background="@mipmap/date1"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android:gravity="center"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android:scaleType="centerInside"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android:text=""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android:textColor="#000000"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android:textSize="22.0dip" /&gt;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&lt;TextView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android:id="@+id/set"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android:layout_width="1dp"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android:layout_height="match_parent"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android:layout_margin="5dp"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android:layout_weight="1.0"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android:background="@mipmap/setable"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android:gravity="center"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android:scaleType="centerInside"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android:text=""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android:textColor="#D11C1C"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android:textSize="22.0dip" /&gt;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&lt;TextView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android:id="@+id/community"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android:layout_width="1dp"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android:layout_height="match_parent"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android:layout_margin="5dp"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android:layout_weight="1.0"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android:background="@mipmap/personal1"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android:gravity="center"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android:scaleType="centerInside"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android:text=""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android:textColor="#000000"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android:textSize="22.0dip" /&gt;--&gt;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&lt;/LinearLayout&gt;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&lt;/LinearLayout&gt;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&lt;/RelativeLayout&gt;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&lt;!-- 侧滑界面 --&gt;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&lt;LinearLayout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android:id="@+id/linearlayout1"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android:layout_width="match_parent"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android:layout_height="match_parent"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android:layout_gravity="left"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android:background="#FFFFFF"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android:orientation="vertical" 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&lt;!-- android:background="@drawable/bg_border" --&gt;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&lt;RelativeLayout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android:id="@+id/rlt_Bg"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android:layout_width="match_parent"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android:layout_height="200dp"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android:background="@mipmap/beijing1"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android:orientation="vertical" 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&lt;!-- 点击图片头像进行获取头像 --&gt;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&lt;!-- &lt;ImageView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android:id="@+id/imgheadce"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android:layout_width="70dp"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android:layout_height="80dp"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android:layout_centerVertical="true"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android:layout_marginTop="10dp"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android:padding="3dp"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android:src="@mipmap/tou01"&gt;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&amp;lt;!&amp;ndash; &lt;ImageView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android:id="@+id/imghead2"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android:layout_width="wrap_content"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android:layout_height="wrap_content"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android:layout_centerInParent="true"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android:src="@mipmap/tou01"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/&gt;&amp;ndash;&amp;gt;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&lt;/ImageView&gt;--&gt;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&lt;/RelativeLayout&gt;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&lt;!-- 第一个框 --&gt;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&lt;LinearLayout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android:layout_width="match_parent"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android:layout_height="wrap_content"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android:layout_marginTop="20dp" 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&lt;RelativeLayout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android:layout_width="wrap_content"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android:layout_height="40dp"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android:orientation="horizontal" 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&lt;ImageView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android:id="@+id/imagepeople"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android:layout_width="45dp"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android:layout_height="45dp"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android:layout_gravity="center"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android:background="@mipmap/personaldate" /&gt;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&lt;TextView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android:id="@+id/personalData"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android:layout_width="match_parent"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android:layout_height="wrap_content"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android:layout_toRightOf="@+id/imagepeople"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android:text="个人资料"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android:textSize="30dp" /&gt;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&lt;/RelativeLayout&gt;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&lt;/LinearLayout&gt;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&lt;View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android:layout_width="wrap_content"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android:layout_height="0.5dp"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android:background="#000000" /&gt;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&lt;!-- 第二个框 --&gt;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&lt;LinearLayout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android:layout_width="wrap_content"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android:layout_height="wrap_content"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android:layout_marginTop="20dp" 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&lt;RelativeLayout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android:layout_width="wrap_content"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android:layout_height="40dp" 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&lt;ImageView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android:id="@+id/imgMyfish"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android:layout_width="45dp"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android:layout_height="45dp"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android:background="@mipmap/add" /&gt;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&lt;TextView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android:id="@+id/tvWeather_station"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android:layout_width="match_parent"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android:layout_height="wrap_content"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android:layout_toRightOf="@+id/imgMyfish"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android:text="添加设备"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android:textSize="30dp" /&gt;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&lt;/RelativeLayout&gt;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&lt;/LinearLayout&gt;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&lt;View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android:layout_width="wrap_content"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android:layout_height="0.5dp"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android:background="#000000" /&gt;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&lt;!-- 第三个框 --&gt;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&lt;LinearLayout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android:layout_width="wrap_content"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android:layout_height="wrap_content"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android:layout_marginTop="20dp"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&lt;RelativeLayout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android:layout_width="wrap_content"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android:layout_height="wrap_content" 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&lt;ImageView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android:id="@+id/changeuser"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android:layout_width="45dp"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android:layout_height="45dp"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android:background="@mipmap/setpeople" /&gt;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&lt;TextView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android:id="@+id/changeUser"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android:layout_width="match_parent"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android:layout_height="wrap_content"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android:layout_toRightOf="@+id/changeuser"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android:text="修改用户"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android:textSize="30dp" /&gt;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&lt;/RelativeLayout&gt;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&lt;/LinearLayout&gt;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&lt;View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android:layout_width="wrap_content"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android:layout_height="0.5dp"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android:background="#000000" /&gt;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&lt;!--  &amp;lt;!&amp;ndash; 第四个框 &amp;ndash;&amp;gt;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&lt;LinearLayout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android:layout_width="wrap_content"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android:layout_height="wrap_content"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android:layout_marginTop="20dp" 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&lt;RelativeLayout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android:layout_width="wrap_content"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android:layout_height="wrap_content" 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&lt;ImageView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android:id="@+id/mysetup"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android:layout_width="wrap_content"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android:layout_height="wrap_content"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android:background="@mipmap/setup" /&gt;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&lt;TextView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android:id="@+id/tvSet"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android:layout_width="match_parent"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android:layout_height="wrap_content"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android:layout_toRightOf="@+id/mysetup"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android:text="我的设置"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android:textSize="30dp" /&gt;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&lt;/RelativeLayout&gt;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&lt;/LinearLayout&gt;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&lt;View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android:layout_width="wrap_content"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android:layout_height="0.5dp"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android:background="#000000" /&gt;--&gt;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&lt;!-- 第5个框 --&gt;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&lt;LinearLayout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android:layout_width="wrap_content"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android:layout_height="wrap_content"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android:layout_marginTop="20dp" 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&lt;RelativeLayout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android:layout_width="wrap_content"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android:layout_height="wrap_content" 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&lt;ImageView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android:id="@+id/exit"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android:layout_width="45dp"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android:layout_height="45dp"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android:background="@mipmap/exit" /&gt;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&lt;TextView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android:id="@+id/exitLogin"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android:layout_width="match_parent"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android:layout_height="wrap_content"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android:layout_toRightOf="@+id/exit"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android:text="退出登录"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    android:textSize="30dp" /&gt;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&lt;/RelativeLayout&gt;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&lt;/LinearLayout&gt;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&lt;View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android:layout_width="wrap_content"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android:layout_height="0.5dp"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android:background="#000000" /&gt;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&lt;/LinearLayout&gt;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&lt;/android.support.v4.widget.DrawerLayout&gt;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&lt;/LinearLayout&gt;</w:t>
      </w:r>
    </w:p>
    <w:p>
      <w:pPr>
        <w:numPr>
          <w:ilvl w:val="0"/>
          <w:numId w:val="0"/>
        </w:numPr>
        <w:spacing w:line="400" w:lineRule="exact"/>
        <w:ind w:left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outlineLvl w:val="1"/>
        <w:rPr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</w:pPr>
      <w:bookmarkStart w:id="52" w:name="_Toc17449"/>
      <w:r>
        <w:rPr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  <w:t>5、个人信息展示模块:PersonalData.java</w:t>
      </w:r>
      <w:bookmarkEnd w:id="52"/>
    </w:p>
    <w:p>
      <w:pPr>
        <w:numPr>
          <w:ilvl w:val="0"/>
          <w:numId w:val="0"/>
        </w:numPr>
        <w:spacing w:line="400" w:lineRule="exact"/>
        <w:ind w:firstLine="181" w:firstLineChars="100"/>
        <w:outlineLvl w:val="2"/>
        <w:rPr>
          <w:rFonts w:hint="default" w:ascii="Times New Roman" w:hAnsi="Times New Roman" w:eastAsia="宋体" w:cs="Times New Roman"/>
          <w:b/>
          <w:bCs/>
          <w:sz w:val="18"/>
          <w:szCs w:val="18"/>
          <w:lang w:val="en-US" w:eastAsia="zh-CN"/>
        </w:rPr>
      </w:pPr>
      <w:bookmarkStart w:id="53" w:name="_Toc28644"/>
      <w:r>
        <w:rPr>
          <w:rFonts w:hint="default" w:ascii="Times New Roman" w:hAnsi="Times New Roman" w:eastAsia="宋体" w:cs="Times New Roman"/>
          <w:b/>
          <w:bCs/>
          <w:sz w:val="18"/>
          <w:szCs w:val="18"/>
          <w:lang w:val="en-US" w:eastAsia="zh-CN"/>
        </w:rPr>
        <w:t>（1）个人资料展示：init.class</w:t>
      </w:r>
      <w:bookmarkEnd w:id="53"/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//个人信息界面初始化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@SuppressLint("WrongViewCast")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public void init()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imageView = (ImageView) findViewById(R.id.imgLeft);</w:t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//获取返回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btnsave =(Button) findViewById(R.id.btnSave);</w:t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//获取保存用户信息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Sex =(EditText) findViewById(R.id.etSex);</w:t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//获取用户性别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Username =(EditText) findViewById(R.id.etUsername);</w:t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//获取用户名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Name =(EditText) findViewById(R.id.name);</w:t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//获取姓名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/*userpassword =(EditText) findViewById(R.id.etUserpass);</w:t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//获取密码*/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E_mail=(EditText) findViewById(R.id.E_mail);</w:t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//获取e_mail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Identify = (TextView) findViewById(R.id.identifys);</w:t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//获取地址*/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userid = (TextView) findViewById(R.id.Userid);</w:t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//获取用户id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List&lt;HashMap&lt;String,Object&gt;&gt; allData = new ArrayList&lt;HashMap&lt;String,Object&gt;&gt;();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try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allData = Analysis.AnalysisUserInfo(person);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} catch (JSONException e)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e.printStackTrace();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Username.setText(allData.get(0).get("username").toString());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Sex.setText(allData.get(0).get("sex").toString());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E_mail.setText(allData.get(0).get("email").toString());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Identify.setText(allData.get(0).get("identity").toString());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Name.setText(allData.get(0).get("name").toString());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userid.setText(allData.get(0).get("id").toString());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//</w:t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/*imgTitle.setImageURI(Uri.parse(allData.get(0).get("face").toString()));*/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//</w:t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imgTitle.setText(allData.get(0).get("face").toString());//获取图片字符串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handler = new Handler()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@Override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public void handleMessage(Message msg)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if(HttpRequest.bitmap != null){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Face = (ImageView) findViewById(R.id.imgTitle);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Face.setImageBitmap(HttpRequest.bitmap);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super.handleMessage(msg);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};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final List&lt;HashMap&lt;String, Object&gt;&gt; finalAllData = allData;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new Thread(){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public void run(){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String url =finalAllData.get(0).get("face").toString();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Log.i("we",url);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HttpRequest.getImage(url,"GET");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Message msg = Message.obtain();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msg.what = 0;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handler.sendMessage(msg);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}.start();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//点击性别选择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public void etSex(View sex){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AlertDialog.Builder builderSex= new AlertDialog.Builder(this);</w:t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//自定义对话框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builderSex.setTitle("请选择性别");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builderSex.setSingleChoiceItems(sexArry, 0, new DialogInterface.OnClickListener()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@Override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public void onClick(DialogInterface dialog, int which) {</w:t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//whitch是被选中的性别位置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Sex.setText(sexArry[which]);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Sex.setSelection(Sex.getText().length());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dialog.dismiss(); </w:t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//对边点击一个item显示对话框，不用点击确认消息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});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builderSex.show();</w:t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//显示性别选择弹框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//验证是否是电话号的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public static boolean isMobile(String str)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Pattern p = null;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Matcher m = null;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boolean b = false;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p = Pattern.compile("^[1][3,5,8][0-9]{9}$"); // 验证手机号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m = p.matcher(str);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b = m.matches();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return b;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//验证是否是邮箱验证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public static boolean isEmail(String strEmail)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String strPattern = "^[a-zA-Z0-9][\\w\\.-]*[a-zA-Z0-9]@[a-zA-Z0-9][\\w\\.-]*[a-zA-Z0-9]\\.[a-zA-Z][a-zA-Z\\.]*[a-zA-Z]$";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if(TextUtils.isEmpty(strPattern))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return false;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}else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return strEmail.matches(strPattern);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}</w:t>
      </w:r>
    </w:p>
    <w:p>
      <w:pPr>
        <w:numPr>
          <w:ilvl w:val="0"/>
          <w:numId w:val="0"/>
        </w:numPr>
        <w:spacing w:line="400" w:lineRule="exact"/>
        <w:ind w:firstLine="181" w:firstLineChars="100"/>
        <w:outlineLvl w:val="2"/>
        <w:rPr>
          <w:rFonts w:hint="default" w:ascii="Times New Roman" w:hAnsi="Times New Roman" w:eastAsia="宋体" w:cs="Times New Roman"/>
          <w:b/>
          <w:bCs/>
          <w:sz w:val="18"/>
          <w:szCs w:val="18"/>
          <w:lang w:val="en-US" w:eastAsia="zh-CN"/>
        </w:rPr>
      </w:pPr>
      <w:bookmarkStart w:id="54" w:name="_Toc4592"/>
      <w:r>
        <w:rPr>
          <w:rFonts w:hint="default" w:ascii="Times New Roman" w:hAnsi="Times New Roman" w:eastAsia="宋体" w:cs="Times New Roman"/>
          <w:b/>
          <w:bCs/>
          <w:sz w:val="18"/>
          <w:szCs w:val="18"/>
          <w:lang w:val="en-US" w:eastAsia="zh-CN"/>
        </w:rPr>
        <w:t>（2）个人资料管理：save.class</w:t>
      </w:r>
      <w:bookmarkEnd w:id="54"/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//点击保存个人信息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public void save()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imageView = (ImageView) findViewById(R.id.imgLeft);</w:t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//获取返回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imageView1 = (ImageView) findViewById(R.id.imgTitle);</w:t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//获取返回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btnsave =(Button) findViewById(R.id.btnSave);</w:t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//获取保存用户信息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Sex =(EditText) findViewById(R.id.etSex);</w:t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//获取用户性别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Username =(EditText) findViewById(R.id.etUsername);</w:t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//获取用户名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Name =(EditText) findViewById(R.id.name);</w:t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//获取姓名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/*userpassword =(EditText) findViewById(R.id.etUserpass);</w:t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//获取密码*/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E_mail=(EditText) findViewById(R.id.E_mail);</w:t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//获取e_mail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Identify = (TextView) findViewById(R.id.identifys);</w:t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//获取地址*/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userid = (TextView) findViewById(R.id.Userid);</w:t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//获取用户id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btnsave.setOnClickListener(new View.OnClickListener()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@Override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public void onClick(View v)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//获取信息框内输入的内容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final String id = userid.getText().toString().trim();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final String sex = Sex.getText().toString().trim();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final String username = Username.getText().toString().trim();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final String name = Name.getText().toString().trim();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/*final String password = userpassword.getText().toString().trim();*/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final String e_mail = E_mail.getText().toString().trim();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final String identity = Identify.getText().toString().trim();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/*final String address =Address.getText().toString().trim();*/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if("".equals(name)||"".equals(e_mail)){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Toast.makeText(getApplicationContext(), "真实姓名、邮箱不能为空，请重新输入！", Toast.LENGTH_SHORT).show();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}else{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new Thread()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@Override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public void run()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// TODO Auto-generated method stub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super.run();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try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HttpURLConnection connection = (HttpURLConnection) new URL("http://10.168.14.55:8080/auth/regist").openConnection();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connection.setRequestMethod("POST");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connection.setDoInput(true);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connection.setDoOutput(true);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connection.setUseCaches(false);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connection.setRequestProperty("Content-type", "application/json;charset=UTF-8");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DataOutputStream outputStream = new DataOutputStream(connection.getOutputStream());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Map params = new HashMap();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params.put("username", username);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params.put("name", name);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params.put("identity", identity);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params.put("id", id);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params.put("sex", sex);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params.put("email", e_mail);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params.put("email", e_mail);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outputStream.write(new JSONObject(params).toString().getBytes()); // POST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connection.connect(); // GET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if (connection.getResponseCode() == HttpURLConnection.HTTP_OK)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BufferedReader bufferedReader = new BufferedReader(new InputStreamReader(connection.getInputStream()));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String inputLine = null;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while ((inputLine = bufferedReader.readLine()) != null)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Intent intent = new Intent(PersonalDate.this, LoginActivity.class);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showToast(PersonalDate.this, "请求成功");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startActivity(intent);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finish();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bufferedReader.close();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}else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connection.disconnect();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} catch (IOException e)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e.printStackTrace();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showToast(PersonalDate.this, "网络连接错误");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}.start();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});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}</w:t>
      </w:r>
    </w:p>
    <w:p>
      <w:pPr>
        <w:numPr>
          <w:ilvl w:val="0"/>
          <w:numId w:val="15"/>
        </w:numPr>
        <w:spacing w:line="400" w:lineRule="exact"/>
        <w:outlineLvl w:val="1"/>
        <w:rPr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</w:pPr>
      <w:bookmarkStart w:id="55" w:name="_Toc1926"/>
      <w:r>
        <w:rPr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  <w:t>专家系统建议模块</w:t>
      </w:r>
      <w:bookmarkEnd w:id="55"/>
    </w:p>
    <w:p>
      <w:pPr>
        <w:numPr>
          <w:ilvl w:val="0"/>
          <w:numId w:val="0"/>
        </w:numPr>
        <w:spacing w:line="400" w:lineRule="exact"/>
        <w:ind w:firstLine="181" w:firstLineChars="100"/>
        <w:outlineLvl w:val="2"/>
        <w:rPr>
          <w:rFonts w:hint="default" w:ascii="Times New Roman" w:hAnsi="Times New Roman" w:eastAsia="宋体" w:cs="Times New Roman"/>
          <w:b/>
          <w:bCs/>
          <w:sz w:val="18"/>
          <w:szCs w:val="18"/>
          <w:lang w:val="en-US" w:eastAsia="zh-CN"/>
        </w:rPr>
      </w:pPr>
      <w:bookmarkStart w:id="56" w:name="_Toc28993"/>
      <w:r>
        <w:rPr>
          <w:rFonts w:hint="eastAsia" w:ascii="Times New Roman" w:hAnsi="Times New Roman" w:eastAsia="宋体" w:cs="Times New Roman"/>
          <w:b/>
          <w:bCs/>
          <w:sz w:val="18"/>
          <w:szCs w:val="18"/>
          <w:lang w:val="en-US" w:eastAsia="zh-CN"/>
        </w:rPr>
        <w:t>（1）</w:t>
      </w:r>
      <w:r>
        <w:rPr>
          <w:rFonts w:hint="default" w:ascii="Times New Roman" w:hAnsi="Times New Roman" w:eastAsia="宋体" w:cs="Times New Roman"/>
          <w:b/>
          <w:bCs/>
          <w:sz w:val="18"/>
          <w:szCs w:val="18"/>
          <w:lang w:val="en-US" w:eastAsia="zh-CN"/>
        </w:rPr>
        <w:t>ExperSystem.java</w:t>
      </w:r>
      <w:bookmarkEnd w:id="56"/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protected void onCreate(Bundle savedInstanceState)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// TODO Auto-generated method stub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super.onCreate(savedInstanceState);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setContentView(R.layout.expert_system);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spinner=(android.widget.Spinner) findViewById(R.id.spinner1);</w:t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//获取下列列表控件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btnExpert=(Button) findViewById(R.id.btnExpertAdvice);</w:t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//获取专家意见按钮控件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showText=(TextView)findViewById(R.id.TextShow);</w:t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//获取显示列表选择的内容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scrollView=(ScrollView) findViewById(R.id.scrollView1);</w:t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//添加滑动布局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scrollView.setVisibility(View.GONE);</w:t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//设置滑动布局不可见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spinner.getSelectedItem();</w:t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//点击下拉列表方法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//给下拉列表添加监听，监听选择内容 ，并且将选择的内容显示到指定文本上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spinner.setOnItemSelectedListener(new OnItemSelectedListener()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public void onItemSelected(AdapterView&lt;?&gt;parent,View arg1,int pos,long id)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String result=parent.getItemAtPosition(pos).toString();</w:t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//获取选择项的值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showText.setText(result);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public void onNothingSelected(AdapterView&lt;?&gt;arg0)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});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btnExpert.setOnClickListener(new OnClickListener()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@Override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public void onClick(View v)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AlertDialog.Builder builder = new AlertDialog.Builder(ExpertSystem.this);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builder.setTitle("专家建议");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//引入专家建议布局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View view = LayoutInflater.from(ExpertSystem.this).inflate(R.layout.expert_advice, null);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builder.setView(view);</w:t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//设置我自定义的布局文件为弹出窗口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builder.show();</w:t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//显示弹窗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builder.setCancelable(true);</w:t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//点击弹窗外，出发事件让弹框消失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//点击我的专家意见按钮后判断滑动布局是否显示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if(isVisible)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isVisible=false;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scrollView.setVisibility(View.VISIBLE);</w:t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//显示滑动布局内容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}else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scrollView.setVisibility(View.GONE);</w:t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//隐藏滑动布局内容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    isVisible=true;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});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//使用字符串数组创建适配器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ArrayAdapter&lt;CharSequence&gt; adapter =ArrayAdapter.createFromResource(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this, R.array.ftype,android.R.layout.simple_dropdown_item_1line);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//为适配器设置列表框下拉时的选项样式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adapter.setDropDownViewResource(android.R.layout.simple_spinner_dropdown_item);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//给界面返回按钮添加监听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imageView=(ImageView) findViewById(R.id.imgLeft);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imageView.setOnClickListener(new OnClickListener()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@Override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public void onClick(View v)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// TODO Auto-generated method stub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Intent intent=new Intent();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setResult(0x22,intent);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finish();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});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2"/>
        <w:rPr>
          <w:rFonts w:hint="eastAsia" w:ascii="Times New Roman" w:hAnsi="Times New Roman" w:eastAsia="宋体" w:cs="Times New Roman"/>
          <w:b/>
          <w:bCs/>
          <w:sz w:val="18"/>
          <w:szCs w:val="18"/>
          <w:lang w:val="en-US" w:eastAsia="zh-CN"/>
        </w:rPr>
      </w:pPr>
      <w:bookmarkStart w:id="57" w:name="_Toc31626"/>
      <w:r>
        <w:rPr>
          <w:rFonts w:hint="eastAsia" w:cs="Times New Roman"/>
          <w:b/>
          <w:bCs/>
          <w:sz w:val="18"/>
          <w:szCs w:val="18"/>
          <w:lang w:val="en-US" w:eastAsia="zh-CN"/>
        </w:rPr>
        <w:t>（2）</w:t>
      </w:r>
      <w:r>
        <w:rPr>
          <w:rFonts w:hint="eastAsia" w:ascii="Times New Roman" w:hAnsi="Times New Roman" w:eastAsia="宋体" w:cs="Times New Roman"/>
          <w:b/>
          <w:bCs/>
          <w:sz w:val="18"/>
          <w:szCs w:val="18"/>
          <w:lang w:val="en-US" w:eastAsia="zh-CN"/>
        </w:rPr>
        <w:t>expert_syste</w:t>
      </w:r>
      <w:r>
        <w:rPr>
          <w:rFonts w:hint="eastAsia" w:cs="Times New Roman"/>
          <w:b/>
          <w:bCs/>
          <w:sz w:val="18"/>
          <w:szCs w:val="18"/>
          <w:lang w:val="en-US" w:eastAsia="zh-CN"/>
        </w:rPr>
        <w:t>m</w:t>
      </w:r>
      <w:r>
        <w:rPr>
          <w:rFonts w:hint="eastAsia" w:ascii="Times New Roman" w:hAnsi="Times New Roman" w:eastAsia="宋体" w:cs="Times New Roman"/>
          <w:b/>
          <w:bCs/>
          <w:sz w:val="18"/>
          <w:szCs w:val="18"/>
          <w:lang w:val="en-US" w:eastAsia="zh-CN"/>
        </w:rPr>
        <w:t>.java</w:t>
      </w:r>
      <w:bookmarkEnd w:id="57"/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>&lt;?xml version="1.0" encoding="utf-8"?&gt;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>&lt;LinearLayout xmlns:android="http://schemas.android.com/apk/res/android"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android:layout_width="match_parent"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android:layout_height="match_parent"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android:orientation="vertical" 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&lt;FrameLayout 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    android:layout_width="fill_parent"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    android:layout_height="50dp"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    android:background="#99CCFF"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    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    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    &lt;ImageView 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        android:id="@+id/imgLeft"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   </w:t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>android:layout_width="wrap_content"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    </w:t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>android:layout_height="wrap_content"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    </w:t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>android:layout_gravity="center_vertical"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   </w:t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>android:src="@mipmap/toleft"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       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    &lt;/ImageView&gt;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&lt;/FrameLayout&gt;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&lt;RelativeLayout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    android:layout_width="match_parent"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    android:layout_height="wrap_content" 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    &lt;ImageView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        android:id="@+id/imgicon"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        android:layout_width="wrap_content"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        android:layout_height="wrap_content"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        android:layout_alignParentLeft="true"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        android:layout_marginLeft="100dp"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        android:src="@mipmap/zhuanjia" /&gt;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    &lt;Spinner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        android:id="@+id/spinner1"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        android:layout_width="wrap_content"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        android:layout_height="wrap_content"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        android:layout_marginTop="2dp"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        android:layout_toRightOf="@+id/imgicon"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        android:entries="@array/ftype" /&gt;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    &lt;TextView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        android:id="@+id/TextShow"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        android:layout_width="300px"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        android:layout_height="wrap_content"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        android:layout_below="@+id/spinner1"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        android:layout_centerInParent="true"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        android:layout_marginTop="50px"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        android:gravity="center" /&gt;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    &lt;Button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        android:id="@+id/btnExpertAdvice"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        android:layout_width="wrap_content"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        android:layout_height="wrap_content"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        android:layout_below="@+id/TextShow"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        android:layout_centerInParent="true"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        android:layout_marginTop="50px"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        android:text="安全数据区间设置" /&gt;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&lt;/RelativeLayout&gt;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&lt;ScrollView 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    android:id="@+id/scrollView1"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    android:layout_width="match_parent"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  </w:t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>android:layout_height="match_parent"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        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>&lt;LinearLayout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>android:layout_width="wrap_content"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>android:layout_height="wrap_content"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>android:orientation="vertical"&gt;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>&lt;LinearLayout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>android:layout_width="match_parent"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>android:layout_height="match_parent"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>android:orientation="horizontal"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>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>&lt;ImageView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>android:layout_width="173dp"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>android:layout_height="wrap_content"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>android:src="@mipmap/qixiangzhan1" /&gt;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>&lt;ImageView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>android:layout_width="wrap_content"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>android:layout_height="293dp"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>android:src="@mipmap/timg" /&gt;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>&lt;/LinearLayout&gt;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 xml:space="preserve">    </w:t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>&lt;/ScrollView&gt;</w:t>
      </w:r>
    </w:p>
    <w:p>
      <w:pPr>
        <w:numPr>
          <w:ilvl w:val="0"/>
          <w:numId w:val="0"/>
        </w:numPr>
        <w:spacing w:line="400" w:lineRule="exact"/>
        <w:outlineLvl w:val="9"/>
        <w:rPr>
          <w:rFonts w:hint="eastAsia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 w:val="0"/>
          <w:bCs w:val="0"/>
          <w:sz w:val="18"/>
          <w:szCs w:val="18"/>
          <w:lang w:val="en-US" w:eastAsia="zh-CN"/>
        </w:rPr>
        <w:t>&lt;/LinearLayout&gt;</w:t>
      </w:r>
    </w:p>
    <w:p>
      <w:pPr>
        <w:numPr>
          <w:ilvl w:val="0"/>
          <w:numId w:val="0"/>
        </w:numPr>
        <w:spacing w:line="400" w:lineRule="exact"/>
        <w:ind w:leftChars="0"/>
        <w:outlineLvl w:val="1"/>
        <w:rPr>
          <w:rFonts w:hint="default" w:cs="Times New Roman"/>
          <w:b/>
          <w:bCs/>
          <w:sz w:val="21"/>
          <w:szCs w:val="21"/>
          <w:lang w:val="en-US" w:eastAsia="zh-CN"/>
        </w:rPr>
      </w:pPr>
      <w:bookmarkStart w:id="58" w:name="_Toc20851"/>
      <w:r>
        <w:rPr>
          <w:rFonts w:hint="default" w:cs="Times New Roman"/>
          <w:b/>
          <w:bCs/>
          <w:sz w:val="21"/>
          <w:szCs w:val="21"/>
          <w:lang w:val="en-US" w:eastAsia="zh-CN"/>
        </w:rPr>
        <w:t>7、智能远程控制</w:t>
      </w:r>
      <w:bookmarkEnd w:id="58"/>
    </w:p>
    <w:p>
      <w:pPr>
        <w:spacing w:line="400" w:lineRule="exact"/>
        <w:ind w:firstLine="420" w:firstLineChars="0"/>
        <w:outlineLvl w:val="3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18"/>
          <w:szCs w:val="18"/>
          <w:lang w:val="en-US" w:eastAsia="zh-CN"/>
        </w:rPr>
        <w:t>逻辑代码：</w:t>
      </w:r>
      <w:r>
        <w:rPr>
          <w:rFonts w:hint="eastAsia" w:cs="Times New Roman"/>
          <w:b/>
          <w:bCs/>
          <w:sz w:val="18"/>
          <w:szCs w:val="18"/>
          <w:lang w:val="en-US" w:eastAsia="zh-CN"/>
        </w:rPr>
        <w:t>set_two</w:t>
      </w:r>
      <w:r>
        <w:rPr>
          <w:rFonts w:hint="default" w:ascii="Times New Roman" w:hAnsi="Times New Roman" w:eastAsia="宋体" w:cs="Times New Roman"/>
          <w:b/>
          <w:bCs/>
          <w:sz w:val="18"/>
          <w:szCs w:val="18"/>
          <w:lang w:val="en-US" w:eastAsia="zh-CN"/>
        </w:rPr>
        <w:t>.java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//获取界面的控件id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public void init()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imgBack=(ImageView) findViewById(R.id.imgLeft);</w:t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>//获取返回按钮图片控件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temperhigh= (EditText) findViewById(R.id.ethigh1);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temperlow = (EditText) findViewById(R.id.etlow1);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O2high  = (EditText) findViewById(R.id.ethigh2);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O2low   = (EditText) findViewById(R.id.etlow2);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lighthigh = (EditText) findViewById(R.id.ethigh4);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lightlow = (EditText) findViewById(R.id.etlow4);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setWeather_StationConfig=(Button)findViewById(R.id.setFishConfig);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temperlow.setText(minTemper);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temperhigh.setText(maxTemper);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O2low.setText(minO2);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O2high.setText(maxO2);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lightlow.setText(minLight);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lighthigh.setText(maxLight);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//给界面控件添加监听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public void textViewOnClickListener()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//给返回按钮添加监听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imgBack.setOnClickListener(new OnClickListener()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@Override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public void onClick(View v)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// TODO Auto-generated method stub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Intent intent=new Intent();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setResult(0x22,intent);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    finish();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});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}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//用户配置设置保存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public void setConfig(View v) {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minTemper =temperlow.getText().toString().trim();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maxTemper = temperhigh.getText().toString().trim();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minO2 = O2low.getText().toString().trim();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maxO2 = O2high.getText().toString().trim();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minLight = lightlow.getText().toString().trim();</w:t>
      </w:r>
    </w:p>
    <w:p>
      <w:pPr>
        <w:numPr>
          <w:ilvl w:val="0"/>
          <w:numId w:val="0"/>
        </w:numPr>
        <w:spacing w:line="400" w:lineRule="exact"/>
        <w:ind w:firstLine="420" w:firstLineChars="0"/>
        <w:outlineLvl w:val="9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  <w:t xml:space="preserve">        maxLight = lighthigh.getText().toString().trim();</w:t>
      </w:r>
    </w:p>
    <w:p>
      <w:pPr>
        <w:spacing w:line="400" w:lineRule="exact"/>
        <w:ind w:firstLine="420" w:firstLineChars="0"/>
        <w:outlineLvl w:val="3"/>
        <w:rPr>
          <w:rFonts w:hint="default" w:ascii="Times New Roman" w:hAnsi="Times New Roman" w:eastAsia="宋体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eastAsia" w:cs="Times New Roman"/>
          <w:b/>
          <w:bCs/>
          <w:sz w:val="18"/>
          <w:szCs w:val="18"/>
          <w:lang w:val="en-US" w:eastAsia="zh-CN"/>
        </w:rPr>
        <w:t>配置文件</w:t>
      </w:r>
      <w:r>
        <w:rPr>
          <w:rFonts w:hint="default" w:ascii="Times New Roman" w:hAnsi="Times New Roman" w:eastAsia="宋体" w:cs="Times New Roman"/>
          <w:b/>
          <w:bCs/>
          <w:sz w:val="18"/>
          <w:szCs w:val="18"/>
          <w:lang w:val="en-US" w:eastAsia="zh-CN"/>
        </w:rPr>
        <w:t>：</w:t>
      </w:r>
      <w:r>
        <w:rPr>
          <w:rFonts w:hint="eastAsia" w:cs="Times New Roman"/>
          <w:b/>
          <w:bCs/>
          <w:sz w:val="18"/>
          <w:szCs w:val="18"/>
          <w:lang w:val="en-US" w:eastAsia="zh-CN"/>
        </w:rPr>
        <w:t>setup_two.xml</w:t>
      </w:r>
    </w:p>
    <w:p>
      <w:pPr>
        <w:numPr>
          <w:ilvl w:val="0"/>
          <w:numId w:val="0"/>
        </w:numPr>
        <w:spacing w:line="400" w:lineRule="exact"/>
        <w:ind w:firstLine="420" w:firstLineChars="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&lt;LinearLayout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android:id="@+id/setPager"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android:layout_width="match_parent"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android:layout_height="wrap_content"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android:orientation="vertical"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android:layout_alignParentBottom="true"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&gt;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&lt;LinearLayout 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android:layout_width="match_parent"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android:layout_height="wrap_content"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android:orientation="horizontal"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android:layout_marginTop="30dp"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android:layout_marginLeft="10dp"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android:layout_marginRight="10dp"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&gt;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&lt;TextView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android:layout_width="match_parent"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android:layout_height="wrap_content"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android:gravity="center_horizontal"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android:text="智能远程控制"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android:textSize="26dp" /&gt;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&lt;/LinearLayout&gt;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&lt;LinearLayout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android:layout_width="match_parent"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android:layout_height="wrap_content"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android:orientation="horizontal"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android:layout_marginTop="80dp"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android:layout_marginLeft="10dp"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android:layout_marginRight="10dp"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&gt;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&lt;RelativeLayout 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android:layout_width="wrap_content"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android:layout_height="wrap_content"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&gt;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&lt;Switch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android:id="@+id/switch1_changeWater"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android:layout_width="wrap_content"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android:layout_height="wrap_content"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android:text="网络连接"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android:textSize="20dp"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/&gt;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&lt;Switch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android:id="@+id/switch2_addWater"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android:layout_width="wrap_content"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android:layout_height="wrap_content"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android:layout_toRightOf="@+id/switch1_changeWater"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android:text="WIFI设置"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android:textSize="20dp"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/&gt;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&lt;/RelativeLayout&gt;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&lt;/LinearLayout&gt;</w:t>
      </w:r>
    </w:p>
    <w:p>
      <w:pPr>
        <w:numPr>
          <w:ilvl w:val="0"/>
          <w:numId w:val="0"/>
        </w:numPr>
        <w:spacing w:line="400" w:lineRule="exact"/>
        <w:ind w:leftChars="0"/>
        <w:outlineLvl w:val="1"/>
        <w:rPr>
          <w:rFonts w:hint="eastAsia" w:cs="Times New Roman"/>
          <w:b/>
          <w:bCs/>
          <w:sz w:val="21"/>
          <w:szCs w:val="21"/>
          <w:lang w:val="en-US" w:eastAsia="zh-CN"/>
        </w:rPr>
      </w:pPr>
      <w:bookmarkStart w:id="59" w:name="_Toc20442"/>
      <w:r>
        <w:rPr>
          <w:rFonts w:hint="eastAsia" w:cs="Times New Roman"/>
          <w:b/>
          <w:bCs/>
          <w:sz w:val="21"/>
          <w:szCs w:val="21"/>
          <w:lang w:val="en-US" w:eastAsia="zh-CN"/>
        </w:rPr>
        <w:t>8、服务器连接</w:t>
      </w:r>
      <w:bookmarkEnd w:id="59"/>
    </w:p>
    <w:p>
      <w:pPr>
        <w:spacing w:line="400" w:lineRule="exact"/>
        <w:ind w:firstLine="420" w:firstLineChars="0"/>
        <w:outlineLvl w:val="3"/>
        <w:rPr>
          <w:rFonts w:hint="default" w:cs="Times New Roman"/>
          <w:b/>
          <w:bCs/>
          <w:sz w:val="18"/>
          <w:szCs w:val="18"/>
          <w:lang w:val="en-US" w:eastAsia="zh-CN"/>
        </w:rPr>
      </w:pPr>
      <w:r>
        <w:rPr>
          <w:rFonts w:hint="eastAsia" w:cs="Times New Roman"/>
          <w:b/>
          <w:bCs/>
          <w:sz w:val="18"/>
          <w:szCs w:val="18"/>
          <w:lang w:val="en-US" w:eastAsia="zh-CN"/>
        </w:rPr>
        <w:t>HttpRequest.java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public static String send(String u, String request,String type){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ByteArrayOutputStream outStream = new ByteArrayOutputStream();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byte[] data = new byte[1024];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int len = 0;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try {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URL url = new URL(u);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HttpURLConnection conn = (HttpURLConnection) url.openConnection();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//请求类型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conn.setRequestMethod(request);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InputStream inStream = conn.getInputStream();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String cookieval = conn.getHeaderField("Set-Cookie");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if (cookieval != null &amp;&amp; type == "login") {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session_id = null;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session_id = cookieval.substring(0, cookieval.indexOf(";"));//获取sessionid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Log.i("SESSION", "session_id=" + session_id);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while ((len = inStream.read(data)) != -1) {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outStream.write(data, 0, len);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inStream.close();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} catch (IOException e) {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e.printStackTrace();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System.out.println(new String(outStream.toByteArray()));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//通过out.Stream.toByteArray获取到写的数据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return new String(outStream.toByteArray());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}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/**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* fileName 文件名(不带后缀)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* filePath 文件的本地路径 (xxx / xx / test.jpg)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*/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public static void uploadFile(String fileName, String filePath) {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HttpURLConnection conn = null;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/// boundary就是request头和上传文件内容的分隔符(可自定义任意一组字符串)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String BOUNDARY = "******";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// 用来标识payLoad+文件流的起始位置和终止位置(相当于一个协议,告诉你从哪开始,从哪结束)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String  preFix = ("\r\n--" + BOUNDARY + "--\r\n");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String target="http://10.168.14.55:8080/upload/image";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URL url;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try {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// (HttpConst.uploadImage 上传到服务器的地址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url = new URL(target);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conn = (HttpURLConnection) url.openConnection();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conn.setConnectTimeout(5000);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conn.setReadTimeout(30000);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conn.setDoOutput(true);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conn.setDoInput(true);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conn.setUseCaches(false);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// 设置请求方法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conn.setRequestMethod("POST");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// 设置header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conn.setRequestProperty("Accept","*/*");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conn.setRequestProperty("Connection", "keep-alive");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conn.setRequestProperty("Content-Type",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"multipart/form-data; boundary=" + BOUNDARY);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// 获取写输入流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OutputStream out = new DataOutputStream(conn.getOutputStream());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// 获取上传文件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File file = new File(filePath);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// 要上传的数据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StringBuffer strBuf = new StringBuffer();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// 标识payLoad + 文件流的起始位置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strBuf.append(preFix);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// 这里只要把.jpg改成.txt，把Content-Type改成上传文本的类型，就能上传txt文件了。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strBuf.append("Content-Disposition: form-data; name=\"file\"; filename=\"" + fileName+".jpg" + "\"\r\n");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strBuf.append("Content-Type: image/jpeg"  + "\r\n\r\n");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out.write(strBuf.toString().getBytes());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// 获取文件流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FileInputStream fileInputStream = new FileInputStream(file);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DataInputStream inputStream = new DataInputStream(fileInputStream);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// 每次上传文件的大小(文件会被拆成几份上传)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int bytes = 0;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// 计算上传进度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float count = 0;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// 获取文件总大小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int fileSize = fileInputStream.available();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// 每次上传的大小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byte[] bufferOut = new byte[1024];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// 上传文件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while ((bytes = inputStream.read(bufferOut)) != -1) {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// 上传文件(一份)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out.write(bufferOut, 0, bytes);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// 计算当前已上传的大小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count += bytes;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// 打印上传文件进度(已上传除以总大*100就是进度)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Log.i("progress：",(count / fileSize * 100) +"%");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// 关闭文件流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inputStream.close();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// 标识payLoad + 文件流的结尾位置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out.write(preFix.getBytes());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// 输出所有数据到服务器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out.flush();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// 关闭网络输出流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out.close();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// 重新构造一个StringBuffer,用来存放从服务器获取到的数据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strBuf = new StringBuffer();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// 打开输入流 , 读取服务器返回的数据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BufferedReader reader = new BufferedReader(new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InputStreamReader(conn.getInputStream()));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String line;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// 一行一行的读取服务器返回的数据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while ((line = reader.readLine()) != null) {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strBuf.append(line).append("\n");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// 关闭输入流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reader.close();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// 打印服务器返回的数据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Log.i("上传成功",strBuf.toString());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} catch (Exception e) {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Log.i("上传图片出错",e.toString());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} finally {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if (conn != null) {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conn.disconnect();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}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/**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* @Description 解析数据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* @Param [http从服务器获取的数据]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* @return java.util.ArrayList&lt;java.util.HashMap&lt;java.lang.String,java.lang.Object&gt;&gt;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**/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private static ArrayList&lt;HashMap&lt;String,Object&gt;&gt; Analysis(String jsonStr) throws JSONException{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JSONArray jsonArray = null;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//初始化list对象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ArrayList&lt;HashMap&lt;String,Object&gt;&gt; list = new ArrayList&lt;HashMap&lt;String,Object&gt;&gt;();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JSONObject jsonObject = new JSONObject(jsonStr);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JSONObject data = jsonObject.getJSONObject("data");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System.out.println(jsonObject.getBoolean("success"));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System.out.println(data.getString("username"));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return list;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}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/**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* @Description //TOOD 适配数据，返回result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* @return java.lang.String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**/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public static List&lt;HashMap&lt;String,Object&gt;&gt; resultJson(String s, String r, String type){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try {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String url = "http://10.168.14.3:8080";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String path = null;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if(type.equals("login")){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path = "/fmall/user/login.do";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url = url + path;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}else if(type.equals("register")){          //注册事件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path = "/auth/regist";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url = url + path;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}else if(type.equals("dateWS")){            //气象站数据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path = "http://10.168.14.3:8080/app/data";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url =  path;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}else if(type.equals("fish")){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path = "http://10.168.14.3:8080/app/data";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url =  path;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}else if(type.equals("image")){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url = "/auth/regist";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}else if(type.equals("dateperson")){         //个人资料按钮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path="http://10.168.14.3:8080/auth/applogin";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url = path;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}else if(type.equals("getAllProduct")){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url = url + "/fmall/product/show_product.do";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}else if(type.equals("createOrder")){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url = url + "/fmall/order/create.do";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}else if(type.equals("showCart")){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url = url + "/fmall/cart/show_cart.do";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}else if(type.equals("addCollection")){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url = url + "/fmall/product/add_collection.do";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}else if(type.equals("addCart")){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url = url + "/fmall/cart/add_cart.do";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url = url + s;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String request = r;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Analysis analysis = new Analysis();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if(type.equals("login")){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allData = analysis.AnalysisLogin(send(url,request,type));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}else if(type.equals("register")){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String result = send(url,request,type);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allData = analysis.AnalysisRegister(result);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Log.i("allData", result);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}else if(type.equals("dateWS")){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allData = analysis.AnalysisDateInfo(send(url,request,type));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}else if(type.equals("fish")){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allData = analysis.AnalysisfishDateInfo(send(url,request,type));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}else if(type.equals("image")){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getImage(url,request);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}else if(type.equals("dateperson")){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allData = analysis.AnalysisGetApPerson(send(url,request,type));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}else if(type.equals("getAllProduct")){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allData = analysis.AnalysisGetAllProduct(send(url,request,type));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}else if(type.equals("createOrder")){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allData = analysis.AnalysisCreateOrder(send(url,request,type));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}else if(type.equals("showCart")){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allData = analysis.AnalysisShowCart(send(url,request,type));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}else if(type.equals("addCollection")){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allData = analysis.AnalysisWatch(send(url,request,type));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}else if(type.equals("addCart")){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allData = analysis.AnalysisWatch(send(url,request,type));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if(allData == null){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    System.out.println("111111111111111111111111111111111111111111111111111");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    }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} catch (JSONException e) {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e.printStackTrace();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}finally {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return allData;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spacing w:line="400" w:lineRule="exact"/>
        <w:ind w:firstLine="36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}</w:t>
      </w:r>
    </w:p>
    <w:p>
      <w:pPr>
        <w:numPr>
          <w:ilvl w:val="0"/>
          <w:numId w:val="0"/>
        </w:numPr>
        <w:spacing w:line="400" w:lineRule="exact"/>
        <w:ind w:firstLine="360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spacing w:line="400" w:lineRule="exact"/>
        <w:ind w:firstLine="420" w:firstLineChars="0"/>
        <w:outlineLvl w:val="3"/>
        <w:rPr>
          <w:rFonts w:hint="default" w:cs="Times New Roman"/>
          <w:b/>
          <w:bCs/>
          <w:sz w:val="18"/>
          <w:szCs w:val="18"/>
          <w:lang w:val="en-US" w:eastAsia="zh-CN"/>
        </w:rPr>
      </w:pPr>
      <w:r>
        <w:rPr>
          <w:rFonts w:hint="eastAsia" w:cs="Times New Roman"/>
          <w:b/>
          <w:bCs/>
          <w:sz w:val="18"/>
          <w:szCs w:val="18"/>
          <w:lang w:val="en-US" w:eastAsia="zh-CN"/>
        </w:rPr>
        <w:t>Analysis.java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public static ArrayList&lt;HashMap&lt;String, Object&gt;&gt; AnalysisDateInfo(String jsonStr) throws JSONException {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//初始化list对象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ArrayList&lt;HashMap&lt;String, Object&gt;&gt; list = new ArrayList&lt;HashMap&lt;String, Object&gt;&gt;();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JSONArray jsonArray = new JSONArray(jsonStr);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JSONObject jsonObject = jsonArray.getJSONObject(0);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JSONObject jsonObject1 = jsonObject.getJSONObject("met_atm");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JSONObject jsonObject2 = jsonObject.getJSONObject("met_envir");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JSONObject jsonObject3 = jsonObject.getJSONObject("met_soil");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JSONObject json = jsonArray.getJSONObject(1);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JSONObject jsonObject4 = json.getJSONObject("for_soil");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JSONObject jsonObject5 = json.getJSONObject("fish");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JSONObject jsonObject6 = json.getJSONObject("for_atm");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HashMap&lt;String, Object&gt; map = new HashMap&lt;String, Object&gt;();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//气象站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map.put("air_temper", jsonObject1.getDouble("atm_tem"));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map.put("air_templa", jsonObject1.getDouble("atm_humidity"));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map.put("oxygen", jsonObject1.getDouble("o2"));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map.put("pressure", jsonObject1.getDouble("atm_pre"));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map.put("waterLevel",jsonObject2.getDouble("rain"));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map.put("wind_sp",jsonObject2.getDouble("wind_sp"));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map.put("wind_dir",jsonObject2.getDouble("wind_dir"));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map.put("light",jsonObject2.getDouble("illum"));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map.put("soil_temper",jsonObject3.getDouble("soil_tem"));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map.put("soil_templa",jsonObject3.getDouble("soil_humidity"));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//        渔林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map.put("soil_nity",jsonObject4.getDouble("soil_nity"));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map.put("soil_tem",jsonObject4.getDouble("soil_tem"));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map.put("soil_hum",jsonObject4.getDouble("soil_hum"));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map.put("conductivity",jsonObject4.getDouble("conductivity"));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map.put("water_tem",jsonObject5.getDouble("water_tem"));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map.put("turbidity",jsonObject5.getDouble("turbidity"));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map.put("co2",jsonObject6.getDouble("co2"));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map.put("atm_tem",jsonObject6.getDouble("atm_tem"));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map.put("smoke",jsonObject6.getDouble("smoke"));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map.put("atm_humidity",jsonObject6.getDouble("atm_humidity"));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list.add(map);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/*JSONObject jsonObject1 = jsonObject.getJSONObject("met_envir");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JSONObject jsonObject2 = jsonObject.getJSONObject("met_oil");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JSONObject jsonObject3 = jsonObject.getJSONObject("met_atm");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HashMap&lt;String,Object&gt; map = new HashMap&lt;String,Object&gt;();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map.put("waterLevel",jsonObject1.getDouble("rain"));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map.put("wind_sp",jsonObject1.getDouble("wind_sp"));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map.put("wind_dir",jsonObject1.getDouble("wind_dir"));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map.put("light",jsonObject1.getDouble("illum"));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map.put("soil_temper",jsonObject2.getDouble("soil_tem"));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map.put("soil_templa",jsonObject2.getDouble("soil_humidity"));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map.put("air_temper",jsonObject3.getDouble("atm_tem"));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map.put("air_templa",jsonObject3.getDouble("atm_humidity"));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map.put("oxygen",jsonObject3.getDouble("o2"));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map.put("pressure",jsonObject3.getDouble("atm_pre"));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list.add(map);*/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return list;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}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public static ArrayList&lt;HashMap&lt;String, Object&gt;&gt; AnalysisfishDateInfo(String jsonStr) throws JSONException {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//初始化list对象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ArrayList&lt;HashMap&lt;String, Object&gt;&gt; list = new ArrayList&lt;HashMap&lt;String, Object&gt;&gt;();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JSONObject jsonObject = new JSONObject(jsonStr);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JSONObject jsonObject1 = jsonObject.getJSONObject("envir");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JSONObject jsonObject2 = jsonObject.getJSONObject("soil");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JSONObject jsonObject3 = jsonObject.getJSONObject("atm");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HashMap&lt;String, Object&gt; map = new HashMap&lt;String, Object&gt;();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map.put("waterLevel", jsonObject1.getDouble("rain"));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map.put("wind_sp", jsonObject1.getDouble("wind_sp"));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map.put("wind_dir", jsonObject1.getDouble("wind_dir"));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map.put("light", jsonObject1.getDouble("illum"));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map.put("soil_temper", jsonObject2.getDouble("soil_tem"));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map.put("soil_templa", jsonObject2.getDouble("soil_humidity"));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map.put("air_temper", jsonObject3.getDouble("atm_tem"));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map.put("air_templa", jsonObject3.getDouble("atm_humidity"));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map.put("oxygen", jsonObject3.getDouble("o2"));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map.put("pressure", jsonObject3.getDouble("atm_pre"));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list.add(map);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return list;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}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public static ArrayList&lt;HashMap&lt;String, Object&gt;&gt; AnalysisGetApPerson(String jsonStr) throws JSONException {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//初始化list对象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ArrayList&lt;HashMap&lt;String, Object&gt;&gt; list = new ArrayList&lt;HashMap&lt;String, Object&gt;&gt;();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JSONObject jsonObject = new JSONObject(jsonStr);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JSONObject jsonObject1 = jsonObject.getJSONObject("user");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/* JSONArray jsonArray= null;*/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HashMap&lt;String, Object&gt; map = new HashMap&lt;String, Object&gt;();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map.put("username", jsonObject1.getString("username"));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map.put("name", jsonObject1.getString("name"));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/*jsonArray = jsonObject.getJSONArray("data");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for(int i = 0; i &lt; jsonArray.length(); i++){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JSONObject jsonObject1 = jsonArray.getJSONObject(i);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HashMap&lt;String,Object&gt; map = new HashMap&lt;String,Object&gt;();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map.put("id",jsonObject1.getInt("id"));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map.put("name",jsonObject1.getString("name"));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list.add(map);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}*/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return list;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}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public static ArrayList&lt;HashMap&lt;String, Object&gt;&gt; AnalysisGetAllProduct(String jsonStr) throws JSONException {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//初始化list对象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ArrayList&lt;HashMap&lt;String, Object&gt;&gt; list = new ArrayList&lt;HashMap&lt;String, Object&gt;&gt;();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JSONObject jsonObject = new JSONObject(jsonStr);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JSONObject jsonObject1 = jsonObject.getJSONObject("data");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JSONArray jsonArray = null;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jsonArray = jsonObject1.getJSONArray("list");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for (int i = 0; i &lt; jsonArray.length(); i++) {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JSONObject jsonObject2 = jsonArray.getJSONObject(i);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HashMap&lt;String, Object&gt; map = new HashMap&lt;String, Object&gt;();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map.put("id", jsonObject2.getInt("id"));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map.put("userId", jsonObject2.getInt("userId"));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map.put("categoryId", jsonObject2.getInt("categoryId"));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map.put("livestock", jsonObject2.getInt("livestock"));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map.put("name", jsonObject2.getString("name"));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map.put("subtitle", jsonObject2.getString("subtitle"));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map.put("mainImage", jsonObject2.getString("mainImage"));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map.put("detail", jsonObject2.getString("detail"));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map.put("stock", jsonObject2.getInt("stock"));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map.put("status", jsonObject2.getInt("status"));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map.put("price", jsonObject2.getDouble("price"));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//            map.put("price",jsonObject2.getBig)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    list.add(map);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return list;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}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public static ArrayList&lt;HashMap&lt;String, Object&gt;&gt; AnalysisCreateOrder(String jsonStr) throws JSONException {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//初始化list对象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ArrayList&lt;HashMap&lt;String, Object&gt;&gt; list = new ArrayList&lt;HashMap&lt;String, Object&gt;&gt;();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JSONObject jsonObject = new JSONObject(jsonStr);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//        JSONObject data = jsonObject.getJSONObject("data");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HashMap&lt;String, Object&gt; map = new HashMap&lt;String, Object&gt;();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map.put("status", jsonObject.getInt("status"));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map.put("data", jsonObject.getString("data"));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list.add(map);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return list;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}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public static ArrayList&lt;HashMap&lt;String, Object&gt;&gt; AnalysisWatch(String jsonStr) throws JSONException {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//初始化list对象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ArrayList&lt;HashMap&lt;String, Object&gt;&gt; list = new ArrayList&lt;HashMap&lt;String, Object&gt;&gt;();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JSONObject jsonObject = new JSONObject(jsonStr);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//        JSONObject data = jsonObject.getJSONObject("data");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HashMap&lt;String, Object&gt; map = new HashMap&lt;String, Object&gt;();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map.put("status", jsonObject.getInt("status"));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map.put("msg", jsonObject.getString("msg"));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list.add(map);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    return list;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 xml:space="preserve">    }</w:t>
      </w:r>
    </w:p>
    <w:p>
      <w:pPr>
        <w:numPr>
          <w:ilvl w:val="0"/>
          <w:numId w:val="0"/>
        </w:numPr>
        <w:spacing w:line="400" w:lineRule="exact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outlineLvl w:val="1"/>
        <w:rPr>
          <w:rFonts w:hint="eastAsia" w:cs="Times New Roman"/>
          <w:b/>
          <w:bCs/>
          <w:sz w:val="21"/>
          <w:szCs w:val="21"/>
          <w:lang w:val="en-US" w:eastAsia="zh-CN"/>
        </w:rPr>
      </w:pPr>
      <w:bookmarkStart w:id="60" w:name="_Toc30961"/>
      <w:r>
        <w:rPr>
          <w:rFonts w:hint="eastAsia" w:cs="Times New Roman"/>
          <w:b/>
          <w:bCs/>
          <w:sz w:val="21"/>
          <w:szCs w:val="21"/>
          <w:lang w:val="en-US" w:eastAsia="zh-CN"/>
        </w:rPr>
        <w:t>9、Utils</w:t>
      </w:r>
      <w:bookmarkEnd w:id="60"/>
    </w:p>
    <w:p>
      <w:pPr>
        <w:spacing w:line="400" w:lineRule="exact"/>
        <w:ind w:firstLine="420" w:firstLineChars="0"/>
        <w:outlineLvl w:val="3"/>
        <w:rPr>
          <w:rFonts w:hint="eastAsia" w:cs="Times New Roman"/>
          <w:b/>
          <w:bCs/>
          <w:sz w:val="18"/>
          <w:szCs w:val="18"/>
          <w:lang w:val="en-US" w:eastAsia="zh-CN"/>
        </w:rPr>
      </w:pPr>
      <w:r>
        <w:rPr>
          <w:rFonts w:hint="eastAsia" w:cs="Times New Roman"/>
          <w:b/>
          <w:bCs/>
          <w:sz w:val="18"/>
          <w:szCs w:val="18"/>
          <w:lang w:val="en-US" w:eastAsia="zh-CN"/>
        </w:rPr>
        <w:t>Streamtools.java</w:t>
      </w:r>
    </w:p>
    <w:p>
      <w:pPr>
        <w:numPr>
          <w:ilvl w:val="0"/>
          <w:numId w:val="0"/>
        </w:numPr>
        <w:spacing w:line="400" w:lineRule="exact"/>
        <w:ind w:leftChars="0"/>
        <w:rPr>
          <w:rFonts w:hint="default" w:cs="Times New Roman"/>
          <w:sz w:val="18"/>
          <w:szCs w:val="18"/>
          <w:lang w:val="en-US" w:eastAsia="zh-CN"/>
        </w:rPr>
      </w:pPr>
      <w:r>
        <w:rPr>
          <w:rFonts w:hint="default" w:cs="Times New Roman"/>
          <w:sz w:val="18"/>
          <w:szCs w:val="18"/>
          <w:lang w:val="en-US" w:eastAsia="zh-CN"/>
        </w:rPr>
        <w:t>import java.io.ByteArrayOutputStream;</w:t>
      </w:r>
    </w:p>
    <w:p>
      <w:pPr>
        <w:numPr>
          <w:ilvl w:val="0"/>
          <w:numId w:val="0"/>
        </w:numPr>
        <w:spacing w:line="400" w:lineRule="exact"/>
        <w:ind w:leftChars="0"/>
        <w:rPr>
          <w:rFonts w:hint="default" w:cs="Times New Roman"/>
          <w:sz w:val="18"/>
          <w:szCs w:val="18"/>
          <w:lang w:val="en-US" w:eastAsia="zh-CN"/>
        </w:rPr>
      </w:pPr>
      <w:r>
        <w:rPr>
          <w:rFonts w:hint="default" w:cs="Times New Roman"/>
          <w:sz w:val="18"/>
          <w:szCs w:val="18"/>
          <w:lang w:val="en-US" w:eastAsia="zh-CN"/>
        </w:rPr>
        <w:t>import java.io.InputStream;</w:t>
      </w:r>
    </w:p>
    <w:p>
      <w:pPr>
        <w:numPr>
          <w:ilvl w:val="0"/>
          <w:numId w:val="0"/>
        </w:numPr>
        <w:spacing w:line="400" w:lineRule="exact"/>
        <w:ind w:leftChars="0"/>
        <w:rPr>
          <w:rFonts w:hint="default" w:cs="Times New Roman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ind w:leftChars="0"/>
        <w:rPr>
          <w:rFonts w:hint="default" w:cs="Times New Roman"/>
          <w:sz w:val="18"/>
          <w:szCs w:val="18"/>
          <w:lang w:val="en-US" w:eastAsia="zh-CN"/>
        </w:rPr>
      </w:pPr>
      <w:r>
        <w:rPr>
          <w:rFonts w:hint="default" w:cs="Times New Roman"/>
          <w:sz w:val="18"/>
          <w:szCs w:val="18"/>
          <w:lang w:val="en-US" w:eastAsia="zh-CN"/>
        </w:rPr>
        <w:t>public class StreamTools {</w:t>
      </w:r>
    </w:p>
    <w:p>
      <w:pPr>
        <w:numPr>
          <w:ilvl w:val="0"/>
          <w:numId w:val="0"/>
        </w:numPr>
        <w:spacing w:line="400" w:lineRule="exact"/>
        <w:ind w:leftChars="0"/>
        <w:rPr>
          <w:rFonts w:hint="default" w:cs="Times New Roman"/>
          <w:sz w:val="18"/>
          <w:szCs w:val="18"/>
          <w:lang w:val="en-US" w:eastAsia="zh-CN"/>
        </w:rPr>
      </w:pPr>
      <w:r>
        <w:rPr>
          <w:rFonts w:hint="default" w:cs="Times New Roman"/>
          <w:sz w:val="18"/>
          <w:szCs w:val="18"/>
          <w:lang w:val="en-US" w:eastAsia="zh-CN"/>
        </w:rPr>
        <w:tab/>
      </w:r>
    </w:p>
    <w:p>
      <w:pPr>
        <w:numPr>
          <w:ilvl w:val="0"/>
          <w:numId w:val="0"/>
        </w:numPr>
        <w:spacing w:line="400" w:lineRule="exact"/>
        <w:ind w:leftChars="0"/>
        <w:rPr>
          <w:rFonts w:hint="default" w:cs="Times New Roman"/>
          <w:sz w:val="18"/>
          <w:szCs w:val="18"/>
          <w:lang w:val="en-US" w:eastAsia="zh-CN"/>
        </w:rPr>
      </w:pP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>public static String readInputStream(InputStream is ) {</w:t>
      </w:r>
    </w:p>
    <w:p>
      <w:pPr>
        <w:numPr>
          <w:ilvl w:val="0"/>
          <w:numId w:val="0"/>
        </w:numPr>
        <w:spacing w:line="400" w:lineRule="exact"/>
        <w:ind w:leftChars="0"/>
        <w:rPr>
          <w:rFonts w:hint="default" w:cs="Times New Roman"/>
          <w:sz w:val="18"/>
          <w:szCs w:val="18"/>
          <w:lang w:val="en-US" w:eastAsia="zh-CN"/>
        </w:rPr>
      </w:pP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ab/>
      </w:r>
    </w:p>
    <w:p>
      <w:pPr>
        <w:numPr>
          <w:ilvl w:val="0"/>
          <w:numId w:val="0"/>
        </w:numPr>
        <w:spacing w:line="400" w:lineRule="exact"/>
        <w:ind w:leftChars="0"/>
        <w:rPr>
          <w:rFonts w:hint="default" w:cs="Times New Roman"/>
          <w:sz w:val="18"/>
          <w:szCs w:val="18"/>
          <w:lang w:val="en-US" w:eastAsia="zh-CN"/>
        </w:rPr>
      </w:pP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>try {</w:t>
      </w:r>
    </w:p>
    <w:p>
      <w:pPr>
        <w:numPr>
          <w:ilvl w:val="0"/>
          <w:numId w:val="0"/>
        </w:numPr>
        <w:spacing w:line="400" w:lineRule="exact"/>
        <w:ind w:leftChars="0"/>
        <w:rPr>
          <w:rFonts w:hint="default" w:cs="Times New Roman"/>
          <w:sz w:val="18"/>
          <w:szCs w:val="18"/>
          <w:lang w:val="en-US" w:eastAsia="zh-CN"/>
        </w:rPr>
      </w:pP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>ByteArrayOutputStream baos = new ByteArrayOutputStream();</w:t>
      </w:r>
    </w:p>
    <w:p>
      <w:pPr>
        <w:numPr>
          <w:ilvl w:val="0"/>
          <w:numId w:val="0"/>
        </w:numPr>
        <w:spacing w:line="400" w:lineRule="exact"/>
        <w:ind w:leftChars="0"/>
        <w:rPr>
          <w:rFonts w:hint="default" w:cs="Times New Roman"/>
          <w:sz w:val="18"/>
          <w:szCs w:val="18"/>
          <w:lang w:val="en-US" w:eastAsia="zh-CN"/>
        </w:rPr>
      </w:pP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>int len = 0;</w:t>
      </w:r>
    </w:p>
    <w:p>
      <w:pPr>
        <w:numPr>
          <w:ilvl w:val="0"/>
          <w:numId w:val="0"/>
        </w:numPr>
        <w:spacing w:line="400" w:lineRule="exact"/>
        <w:ind w:leftChars="0"/>
        <w:rPr>
          <w:rFonts w:hint="default" w:cs="Times New Roman"/>
          <w:sz w:val="18"/>
          <w:szCs w:val="18"/>
          <w:lang w:val="en-US" w:eastAsia="zh-CN"/>
        </w:rPr>
      </w:pP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>byte[] buffer = new byte[1024];</w:t>
      </w:r>
    </w:p>
    <w:p>
      <w:pPr>
        <w:numPr>
          <w:ilvl w:val="0"/>
          <w:numId w:val="0"/>
        </w:numPr>
        <w:spacing w:line="400" w:lineRule="exact"/>
        <w:ind w:leftChars="0"/>
        <w:rPr>
          <w:rFonts w:hint="default" w:cs="Times New Roman"/>
          <w:sz w:val="18"/>
          <w:szCs w:val="18"/>
          <w:lang w:val="en-US" w:eastAsia="zh-CN"/>
        </w:rPr>
      </w:pP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>while ((len=is.read(buffer))!=-1) {</w:t>
      </w:r>
    </w:p>
    <w:p>
      <w:pPr>
        <w:numPr>
          <w:ilvl w:val="0"/>
          <w:numId w:val="0"/>
        </w:numPr>
        <w:spacing w:line="400" w:lineRule="exact"/>
        <w:ind w:leftChars="0"/>
        <w:rPr>
          <w:rFonts w:hint="default" w:cs="Times New Roman"/>
          <w:sz w:val="18"/>
          <w:szCs w:val="18"/>
          <w:lang w:val="en-US" w:eastAsia="zh-CN"/>
        </w:rPr>
      </w:pP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>baos.write(buffer,0,len);</w:t>
      </w:r>
    </w:p>
    <w:p>
      <w:pPr>
        <w:numPr>
          <w:ilvl w:val="0"/>
          <w:numId w:val="0"/>
        </w:numPr>
        <w:spacing w:line="400" w:lineRule="exact"/>
        <w:ind w:leftChars="0"/>
        <w:rPr>
          <w:rFonts w:hint="default" w:cs="Times New Roman"/>
          <w:sz w:val="18"/>
          <w:szCs w:val="18"/>
          <w:lang w:val="en-US" w:eastAsia="zh-CN"/>
        </w:rPr>
      </w:pP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>}</w:t>
      </w:r>
    </w:p>
    <w:p>
      <w:pPr>
        <w:numPr>
          <w:ilvl w:val="0"/>
          <w:numId w:val="0"/>
        </w:numPr>
        <w:spacing w:line="400" w:lineRule="exact"/>
        <w:ind w:leftChars="0"/>
        <w:rPr>
          <w:rFonts w:hint="default" w:cs="Times New Roman"/>
          <w:sz w:val="18"/>
          <w:szCs w:val="18"/>
          <w:lang w:val="en-US" w:eastAsia="zh-CN"/>
        </w:rPr>
      </w:pP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>is.close();</w:t>
      </w:r>
    </w:p>
    <w:p>
      <w:pPr>
        <w:numPr>
          <w:ilvl w:val="0"/>
          <w:numId w:val="0"/>
        </w:numPr>
        <w:spacing w:line="400" w:lineRule="exact"/>
        <w:ind w:leftChars="0"/>
        <w:rPr>
          <w:rFonts w:hint="default" w:cs="Times New Roman"/>
          <w:sz w:val="18"/>
          <w:szCs w:val="18"/>
          <w:lang w:val="en-US" w:eastAsia="zh-CN"/>
        </w:rPr>
      </w:pP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>baos.close();</w:t>
      </w:r>
    </w:p>
    <w:p>
      <w:pPr>
        <w:numPr>
          <w:ilvl w:val="0"/>
          <w:numId w:val="0"/>
        </w:numPr>
        <w:spacing w:line="400" w:lineRule="exact"/>
        <w:ind w:leftChars="0"/>
        <w:rPr>
          <w:rFonts w:hint="default" w:cs="Times New Roman"/>
          <w:sz w:val="18"/>
          <w:szCs w:val="18"/>
          <w:lang w:val="en-US" w:eastAsia="zh-CN"/>
        </w:rPr>
      </w:pP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>byte[] result = baos.toByteArray();</w:t>
      </w:r>
    </w:p>
    <w:p>
      <w:pPr>
        <w:numPr>
          <w:ilvl w:val="0"/>
          <w:numId w:val="0"/>
        </w:numPr>
        <w:spacing w:line="400" w:lineRule="exact"/>
        <w:ind w:leftChars="0"/>
        <w:rPr>
          <w:rFonts w:hint="default" w:cs="Times New Roman"/>
          <w:sz w:val="18"/>
          <w:szCs w:val="18"/>
          <w:lang w:val="en-US" w:eastAsia="zh-CN"/>
        </w:rPr>
      </w:pP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>//试着解析result里面的内容</w:t>
      </w:r>
    </w:p>
    <w:p>
      <w:pPr>
        <w:numPr>
          <w:ilvl w:val="0"/>
          <w:numId w:val="0"/>
        </w:numPr>
        <w:spacing w:line="400" w:lineRule="exact"/>
        <w:ind w:leftChars="0"/>
        <w:rPr>
          <w:rFonts w:hint="default" w:cs="Times New Roman"/>
          <w:sz w:val="18"/>
          <w:szCs w:val="18"/>
          <w:lang w:val="en-US" w:eastAsia="zh-CN"/>
        </w:rPr>
      </w:pP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>String temp = new String(result);</w:t>
      </w:r>
    </w:p>
    <w:p>
      <w:pPr>
        <w:numPr>
          <w:ilvl w:val="0"/>
          <w:numId w:val="0"/>
        </w:numPr>
        <w:spacing w:line="400" w:lineRule="exact"/>
        <w:ind w:leftChars="0"/>
        <w:rPr>
          <w:rFonts w:hint="default" w:cs="Times New Roman"/>
          <w:sz w:val="18"/>
          <w:szCs w:val="18"/>
          <w:lang w:val="en-US" w:eastAsia="zh-CN"/>
        </w:rPr>
      </w:pP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>return temp;</w:t>
      </w:r>
    </w:p>
    <w:p>
      <w:pPr>
        <w:numPr>
          <w:ilvl w:val="0"/>
          <w:numId w:val="0"/>
        </w:numPr>
        <w:spacing w:line="400" w:lineRule="exact"/>
        <w:ind w:leftChars="0"/>
        <w:rPr>
          <w:rFonts w:hint="default" w:cs="Times New Roman"/>
          <w:sz w:val="18"/>
          <w:szCs w:val="18"/>
          <w:lang w:val="en-US" w:eastAsia="zh-CN"/>
        </w:rPr>
      </w:pP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>} catch (Exception e) {</w:t>
      </w:r>
    </w:p>
    <w:p>
      <w:pPr>
        <w:numPr>
          <w:ilvl w:val="0"/>
          <w:numId w:val="0"/>
        </w:numPr>
        <w:spacing w:line="400" w:lineRule="exact"/>
        <w:ind w:leftChars="0"/>
        <w:rPr>
          <w:rFonts w:hint="default" w:cs="Times New Roman"/>
          <w:sz w:val="18"/>
          <w:szCs w:val="18"/>
          <w:lang w:val="en-US" w:eastAsia="zh-CN"/>
        </w:rPr>
      </w:pP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>// TODO Auto-generated catch block</w:t>
      </w:r>
    </w:p>
    <w:p>
      <w:pPr>
        <w:numPr>
          <w:ilvl w:val="0"/>
          <w:numId w:val="0"/>
        </w:numPr>
        <w:spacing w:line="400" w:lineRule="exact"/>
        <w:ind w:leftChars="0"/>
        <w:rPr>
          <w:rFonts w:hint="default" w:cs="Times New Roman"/>
          <w:sz w:val="18"/>
          <w:szCs w:val="18"/>
          <w:lang w:val="en-US" w:eastAsia="zh-CN"/>
        </w:rPr>
      </w:pP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>e.printStackTrace();</w:t>
      </w:r>
    </w:p>
    <w:p>
      <w:pPr>
        <w:numPr>
          <w:ilvl w:val="0"/>
          <w:numId w:val="0"/>
        </w:numPr>
        <w:spacing w:line="400" w:lineRule="exact"/>
        <w:ind w:leftChars="0"/>
        <w:rPr>
          <w:rFonts w:hint="default" w:cs="Times New Roman"/>
          <w:sz w:val="18"/>
          <w:szCs w:val="18"/>
          <w:lang w:val="en-US" w:eastAsia="zh-CN"/>
        </w:rPr>
      </w:pP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>return "获取失败";</w:t>
      </w:r>
    </w:p>
    <w:p>
      <w:pPr>
        <w:numPr>
          <w:ilvl w:val="0"/>
          <w:numId w:val="0"/>
        </w:numPr>
        <w:spacing w:line="400" w:lineRule="exact"/>
        <w:ind w:leftChars="0"/>
        <w:rPr>
          <w:rFonts w:hint="default" w:cs="Times New Roman"/>
          <w:sz w:val="18"/>
          <w:szCs w:val="18"/>
          <w:lang w:val="en-US" w:eastAsia="zh-CN"/>
        </w:rPr>
      </w:pP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>}</w:t>
      </w:r>
    </w:p>
    <w:p>
      <w:pPr>
        <w:numPr>
          <w:ilvl w:val="0"/>
          <w:numId w:val="0"/>
        </w:numPr>
        <w:spacing w:line="400" w:lineRule="exact"/>
        <w:ind w:leftChars="0"/>
        <w:rPr>
          <w:rFonts w:hint="default" w:cs="Times New Roman"/>
          <w:sz w:val="18"/>
          <w:szCs w:val="18"/>
          <w:lang w:val="en-US" w:eastAsia="zh-CN"/>
        </w:rPr>
      </w:pPr>
      <w:r>
        <w:rPr>
          <w:rFonts w:hint="default" w:cs="Times New Roman"/>
          <w:sz w:val="18"/>
          <w:szCs w:val="18"/>
          <w:lang w:val="en-US" w:eastAsia="zh-CN"/>
        </w:rPr>
        <w:tab/>
      </w:r>
      <w:r>
        <w:rPr>
          <w:rFonts w:hint="default" w:cs="Times New Roman"/>
          <w:sz w:val="18"/>
          <w:szCs w:val="18"/>
          <w:lang w:val="en-US" w:eastAsia="zh-CN"/>
        </w:rPr>
        <w:t>}</w:t>
      </w:r>
    </w:p>
    <w:p>
      <w:pPr>
        <w:numPr>
          <w:ilvl w:val="0"/>
          <w:numId w:val="0"/>
        </w:numPr>
        <w:spacing w:line="400" w:lineRule="exact"/>
        <w:ind w:leftChars="0"/>
        <w:rPr>
          <w:rFonts w:hint="default" w:cs="Times New Roman"/>
          <w:sz w:val="18"/>
          <w:szCs w:val="18"/>
          <w:lang w:val="en-US" w:eastAsia="zh-CN"/>
        </w:rPr>
      </w:pPr>
      <w:r>
        <w:rPr>
          <w:rFonts w:hint="default" w:cs="Times New Roman"/>
          <w:sz w:val="18"/>
          <w:szCs w:val="18"/>
          <w:lang w:val="en-US" w:eastAsia="zh-CN"/>
        </w:rPr>
        <w:t>}</w:t>
      </w:r>
    </w:p>
    <w:p>
      <w:pPr>
        <w:numPr>
          <w:ilvl w:val="0"/>
          <w:numId w:val="0"/>
        </w:numPr>
        <w:spacing w:line="400" w:lineRule="exact"/>
        <w:ind w:leftChars="0"/>
        <w:rPr>
          <w:rFonts w:hint="default" w:cs="Times New Roman"/>
          <w:sz w:val="18"/>
          <w:szCs w:val="18"/>
          <w:lang w:val="en-US" w:eastAsia="zh-CN"/>
        </w:rPr>
      </w:pPr>
    </w:p>
    <w:p>
      <w:pPr>
        <w:spacing w:line="400" w:lineRule="exact"/>
        <w:ind w:firstLine="420" w:firstLineChars="0"/>
        <w:outlineLvl w:val="3"/>
        <w:rPr>
          <w:rFonts w:hint="default" w:cs="Times New Roman"/>
          <w:b/>
          <w:bCs/>
          <w:sz w:val="18"/>
          <w:szCs w:val="18"/>
          <w:lang w:val="en-US" w:eastAsia="zh-CN"/>
        </w:rPr>
      </w:pPr>
      <w:r>
        <w:rPr>
          <w:rFonts w:hint="default" w:cs="Times New Roman"/>
          <w:b/>
          <w:bCs/>
          <w:sz w:val="18"/>
          <w:szCs w:val="18"/>
          <w:lang w:val="en-US" w:eastAsia="zh-CN"/>
        </w:rPr>
        <w:t>BaseActivity</w:t>
      </w: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>import android.app.Activity;</w:t>
      </w: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>import android.os.Bundle;</w:t>
      </w: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>import android.widget.CompoundButton;</w:t>
      </w: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>import android.widget.Toast;</w:t>
      </w: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>public class BaseActivity extends Activity {</w:t>
      </w: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>private myApplication application;</w:t>
      </w: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>private BaseActivity oContext;</w:t>
      </w: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ab/>
      </w: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>protected void onCreate(Bundle savedInstanceState) {</w:t>
      </w: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>super.onCreate(savedInstanceState);</w:t>
      </w: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ab/>
      </w: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>if(application == null) {</w:t>
      </w: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>//得到Application对象</w:t>
      </w: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>application=(myApplication) getApplication();</w:t>
      </w: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>}</w:t>
      </w: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>oContext =this;</w:t>
      </w: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>//把当前的上下文对象复制给BaseActivity</w:t>
      </w: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>addActivity();</w:t>
      </w: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>//调用添加Activity的方法</w:t>
      </w: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>}</w:t>
      </w: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>//添加Activity方法</w:t>
      </w: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>public void addActivity() {</w:t>
      </w: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>application.addActivity_(oContext);  //调用myApplication的添加Activity方法</w:t>
      </w: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>}</w:t>
      </w: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 xml:space="preserve"> //销毁当个Activity的方法</w:t>
      </w: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>public void removeActivity() {</w:t>
      </w: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>application.removeActivity_(oContext);</w:t>
      </w: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>}</w:t>
      </w: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>//销毁所有的Activity</w:t>
      </w: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>public void removeALLActivity() {</w:t>
      </w: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>application.removeALLActivity_();</w:t>
      </w: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>}</w:t>
      </w: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>//定义Toast方法，提示所执行的内容，可以重复使用</w:t>
      </w: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>public void show_Toast(String text) {</w:t>
      </w: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>Toast.makeText(oContext, text, Toast.LENGTH_SHORT).show();</w:t>
      </w: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>}</w:t>
      </w: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>public void onCheckedChanged(CompoundButton buttonView, boolean isChecked) {</w:t>
      </w: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>// TODO Auto-generated method stub</w:t>
      </w: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ab/>
      </w: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ab/>
      </w: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>}</w:t>
      </w: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 xml:space="preserve">    protected void onActivityCreated(Bundle savedInstanceState) {</w:t>
      </w: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 xml:space="preserve">    }</w:t>
      </w: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  <w:r>
        <w:rPr>
          <w:rFonts w:hint="default" w:cs="Times New Roman"/>
          <w:b w:val="0"/>
          <w:bCs w:val="0"/>
          <w:sz w:val="18"/>
          <w:szCs w:val="18"/>
          <w:lang w:val="en-US" w:eastAsia="zh-CN"/>
        </w:rPr>
        <w:t>}</w:t>
      </w:r>
    </w:p>
    <w:p>
      <w:pPr>
        <w:spacing w:line="400" w:lineRule="exact"/>
        <w:ind w:firstLine="420" w:firstLineChars="0"/>
        <w:outlineLvl w:val="9"/>
        <w:rPr>
          <w:rFonts w:hint="default" w:cs="Times New Roman"/>
          <w:b w:val="0"/>
          <w:bCs w:val="0"/>
          <w:sz w:val="18"/>
          <w:szCs w:val="18"/>
          <w:lang w:val="en-US" w:eastAsia="zh-CN"/>
        </w:rPr>
      </w:pPr>
    </w:p>
    <w:sectPr>
      <w:footerReference r:id="rId4" w:type="default"/>
      <w:pgSz w:w="11906" w:h="16838"/>
      <w:pgMar w:top="1304" w:right="1418" w:bottom="1304" w:left="1418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5"/>
      <w:jc w:val="center"/>
    </w:pPr>
    <w:r>
      <w:rPr>
        <w:rStyle w:val="91"/>
      </w:rPr>
      <w:fldChar w:fldCharType="begin"/>
    </w:r>
    <w:r>
      <w:rPr>
        <w:rStyle w:val="91"/>
      </w:rPr>
      <w:instrText xml:space="preserve"> PAGE </w:instrText>
    </w:r>
    <w:r>
      <w:rPr>
        <w:rStyle w:val="91"/>
      </w:rPr>
      <w:fldChar w:fldCharType="separate"/>
    </w:r>
    <w:r>
      <w:rPr>
        <w:rStyle w:val="91"/>
      </w:rPr>
      <w:t>2</w:t>
    </w:r>
    <w:r>
      <w:rPr>
        <w:rStyle w:val="91"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7"/>
    </w:pPr>
    <w:r>
      <w:rPr>
        <w:rFonts w:hint="eastAsia"/>
      </w:rPr>
      <w:t>项目</w:t>
    </w:r>
    <w:r>
      <w:t>名称</w:t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>设备用户手册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7F2B6A6"/>
    <w:multiLevelType w:val="singleLevel"/>
    <w:tmpl w:val="97F2B6A6"/>
    <w:lvl w:ilvl="0" w:tentative="0">
      <w:start w:val="5"/>
      <w:numFmt w:val="decimal"/>
      <w:suff w:val="nothing"/>
      <w:lvlText w:val="（%1）"/>
      <w:lvlJc w:val="left"/>
    </w:lvl>
  </w:abstractNum>
  <w:abstractNum w:abstractNumId="1">
    <w:nsid w:val="DCCD43DC"/>
    <w:multiLevelType w:val="singleLevel"/>
    <w:tmpl w:val="DCCD43DC"/>
    <w:lvl w:ilvl="0" w:tentative="0">
      <w:start w:val="5"/>
      <w:numFmt w:val="decimal"/>
      <w:suff w:val="space"/>
      <w:lvlText w:val="(%1)"/>
      <w:lvlJc w:val="left"/>
    </w:lvl>
  </w:abstractNum>
  <w:abstractNum w:abstractNumId="2">
    <w:nsid w:val="FFFFFF7C"/>
    <w:multiLevelType w:val="singleLevel"/>
    <w:tmpl w:val="FFFFFF7C"/>
    <w:lvl w:ilvl="0" w:tentative="0">
      <w:start w:val="1"/>
      <w:numFmt w:val="decimal"/>
      <w:pStyle w:val="65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3">
    <w:nsid w:val="FFFFFF7D"/>
    <w:multiLevelType w:val="singleLevel"/>
    <w:tmpl w:val="FFFFFF7D"/>
    <w:lvl w:ilvl="0" w:tentative="0">
      <w:start w:val="1"/>
      <w:numFmt w:val="decimal"/>
      <w:pStyle w:val="47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4">
    <w:nsid w:val="FFFFFF7E"/>
    <w:multiLevelType w:val="singleLevel"/>
    <w:tmpl w:val="FFFFFF7E"/>
    <w:lvl w:ilvl="0" w:tentative="0">
      <w:start w:val="1"/>
      <w:numFmt w:val="decimal"/>
      <w:pStyle w:val="36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5">
    <w:nsid w:val="FFFFFF7F"/>
    <w:multiLevelType w:val="singleLevel"/>
    <w:tmpl w:val="FFFFFF7F"/>
    <w:lvl w:ilvl="0" w:tentative="0">
      <w:start w:val="1"/>
      <w:numFmt w:val="decimal"/>
      <w:pStyle w:val="14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6">
    <w:nsid w:val="FFFFFF80"/>
    <w:multiLevelType w:val="singleLevel"/>
    <w:tmpl w:val="FFFFFF80"/>
    <w:lvl w:ilvl="0" w:tentative="0">
      <w:start w:val="1"/>
      <w:numFmt w:val="bullet"/>
      <w:pStyle w:val="46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7">
    <w:nsid w:val="FFFFFF81"/>
    <w:multiLevelType w:val="singleLevel"/>
    <w:tmpl w:val="FFFFFF81"/>
    <w:lvl w:ilvl="0" w:tentative="0">
      <w:start w:val="1"/>
      <w:numFmt w:val="bullet"/>
      <w:pStyle w:val="17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8">
    <w:nsid w:val="FFFFFF82"/>
    <w:multiLevelType w:val="singleLevel"/>
    <w:tmpl w:val="FFFFFF82"/>
    <w:lvl w:ilvl="0" w:tentative="0">
      <w:start w:val="1"/>
      <w:numFmt w:val="bullet"/>
      <w:pStyle w:val="33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9">
    <w:nsid w:val="FFFFFF83"/>
    <w:multiLevelType w:val="singleLevel"/>
    <w:tmpl w:val="FFFFFF83"/>
    <w:lvl w:ilvl="0" w:tentative="0">
      <w:start w:val="1"/>
      <w:numFmt w:val="bullet"/>
      <w:pStyle w:val="40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10">
    <w:nsid w:val="FFFFFF88"/>
    <w:multiLevelType w:val="singleLevel"/>
    <w:tmpl w:val="FFFFFF88"/>
    <w:lvl w:ilvl="0" w:tentative="0">
      <w:start w:val="1"/>
      <w:numFmt w:val="decimal"/>
      <w:pStyle w:val="20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1">
    <w:nsid w:val="FFFFFF89"/>
    <w:multiLevelType w:val="singleLevel"/>
    <w:tmpl w:val="FFFFFF89"/>
    <w:lvl w:ilvl="0" w:tentative="0">
      <w:start w:val="1"/>
      <w:numFmt w:val="bullet"/>
      <w:pStyle w:val="24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2">
    <w:nsid w:val="20794846"/>
    <w:multiLevelType w:val="singleLevel"/>
    <w:tmpl w:val="20794846"/>
    <w:lvl w:ilvl="0" w:tentative="0">
      <w:start w:val="6"/>
      <w:numFmt w:val="decimal"/>
      <w:suff w:val="nothing"/>
      <w:lvlText w:val="%1、"/>
      <w:lvlJc w:val="left"/>
    </w:lvl>
  </w:abstractNum>
  <w:abstractNum w:abstractNumId="13">
    <w:nsid w:val="3E489D32"/>
    <w:multiLevelType w:val="singleLevel"/>
    <w:tmpl w:val="3E489D32"/>
    <w:lvl w:ilvl="0" w:tentative="0">
      <w:start w:val="3"/>
      <w:numFmt w:val="decimal"/>
      <w:suff w:val="nothing"/>
      <w:lvlText w:val="（%1）"/>
      <w:lvlJc w:val="left"/>
    </w:lvl>
  </w:abstractNum>
  <w:abstractNum w:abstractNumId="14">
    <w:nsid w:val="76059A55"/>
    <w:multiLevelType w:val="multilevel"/>
    <w:tmpl w:val="76059A55"/>
    <w:lvl w:ilvl="0" w:tentative="0">
      <w:start w:val="7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5"/>
  </w:num>
  <w:num w:numId="2">
    <w:abstractNumId w:val="7"/>
  </w:num>
  <w:num w:numId="3">
    <w:abstractNumId w:val="10"/>
  </w:num>
  <w:num w:numId="4">
    <w:abstractNumId w:val="11"/>
  </w:num>
  <w:num w:numId="5">
    <w:abstractNumId w:val="8"/>
  </w:num>
  <w:num w:numId="6">
    <w:abstractNumId w:val="4"/>
  </w:num>
  <w:num w:numId="7">
    <w:abstractNumId w:val="9"/>
  </w:num>
  <w:num w:numId="8">
    <w:abstractNumId w:val="6"/>
  </w:num>
  <w:num w:numId="9">
    <w:abstractNumId w:val="3"/>
  </w:num>
  <w:num w:numId="10">
    <w:abstractNumId w:val="2"/>
  </w:num>
  <w:num w:numId="11">
    <w:abstractNumId w:val="1"/>
  </w:num>
  <w:num w:numId="12">
    <w:abstractNumId w:val="13"/>
  </w:num>
  <w:num w:numId="13">
    <w:abstractNumId w:val="0"/>
  </w:num>
  <w:num w:numId="14">
    <w:abstractNumId w:val="14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D0B"/>
    <w:rsid w:val="000056F0"/>
    <w:rsid w:val="00006722"/>
    <w:rsid w:val="00013B61"/>
    <w:rsid w:val="00014EC0"/>
    <w:rsid w:val="0001736F"/>
    <w:rsid w:val="00027B92"/>
    <w:rsid w:val="000303D0"/>
    <w:rsid w:val="00035E90"/>
    <w:rsid w:val="00042E52"/>
    <w:rsid w:val="00057D2F"/>
    <w:rsid w:val="000631D5"/>
    <w:rsid w:val="00065B49"/>
    <w:rsid w:val="0007609A"/>
    <w:rsid w:val="0008001B"/>
    <w:rsid w:val="000818D1"/>
    <w:rsid w:val="0008233F"/>
    <w:rsid w:val="000A03FB"/>
    <w:rsid w:val="000B1C63"/>
    <w:rsid w:val="000B5391"/>
    <w:rsid w:val="000D37A4"/>
    <w:rsid w:val="000D3F3A"/>
    <w:rsid w:val="000D49E4"/>
    <w:rsid w:val="000E6530"/>
    <w:rsid w:val="000F6BE5"/>
    <w:rsid w:val="001004E4"/>
    <w:rsid w:val="00101439"/>
    <w:rsid w:val="00105600"/>
    <w:rsid w:val="00111D9C"/>
    <w:rsid w:val="001205E2"/>
    <w:rsid w:val="00120DFD"/>
    <w:rsid w:val="0012156E"/>
    <w:rsid w:val="00124E04"/>
    <w:rsid w:val="001273DD"/>
    <w:rsid w:val="00143C0E"/>
    <w:rsid w:val="00150C1A"/>
    <w:rsid w:val="00156819"/>
    <w:rsid w:val="001616AF"/>
    <w:rsid w:val="00163158"/>
    <w:rsid w:val="00167A7C"/>
    <w:rsid w:val="00175AE4"/>
    <w:rsid w:val="001831FA"/>
    <w:rsid w:val="001871DC"/>
    <w:rsid w:val="0019400B"/>
    <w:rsid w:val="0019432A"/>
    <w:rsid w:val="001948B1"/>
    <w:rsid w:val="001B6996"/>
    <w:rsid w:val="001B748A"/>
    <w:rsid w:val="001C11AB"/>
    <w:rsid w:val="001D4119"/>
    <w:rsid w:val="001E4DA8"/>
    <w:rsid w:val="001F0669"/>
    <w:rsid w:val="001F5416"/>
    <w:rsid w:val="00204284"/>
    <w:rsid w:val="002056B2"/>
    <w:rsid w:val="002063BB"/>
    <w:rsid w:val="00206B34"/>
    <w:rsid w:val="00213ADF"/>
    <w:rsid w:val="00213E21"/>
    <w:rsid w:val="002146B7"/>
    <w:rsid w:val="0021772B"/>
    <w:rsid w:val="00226637"/>
    <w:rsid w:val="002343A5"/>
    <w:rsid w:val="0023537A"/>
    <w:rsid w:val="00237398"/>
    <w:rsid w:val="002460A6"/>
    <w:rsid w:val="002608D8"/>
    <w:rsid w:val="00270929"/>
    <w:rsid w:val="00272221"/>
    <w:rsid w:val="00273D65"/>
    <w:rsid w:val="0028526D"/>
    <w:rsid w:val="002A0FA1"/>
    <w:rsid w:val="002B1102"/>
    <w:rsid w:val="002B116A"/>
    <w:rsid w:val="002B6B63"/>
    <w:rsid w:val="002C1D91"/>
    <w:rsid w:val="002D1EF8"/>
    <w:rsid w:val="002D23A0"/>
    <w:rsid w:val="002E0843"/>
    <w:rsid w:val="002F5903"/>
    <w:rsid w:val="0030256E"/>
    <w:rsid w:val="00303E5F"/>
    <w:rsid w:val="00304A14"/>
    <w:rsid w:val="0030519D"/>
    <w:rsid w:val="00313F0E"/>
    <w:rsid w:val="00320052"/>
    <w:rsid w:val="00327169"/>
    <w:rsid w:val="00353305"/>
    <w:rsid w:val="003629BE"/>
    <w:rsid w:val="003756E0"/>
    <w:rsid w:val="00382493"/>
    <w:rsid w:val="00387874"/>
    <w:rsid w:val="003B1D1A"/>
    <w:rsid w:val="003B6F08"/>
    <w:rsid w:val="003B70C9"/>
    <w:rsid w:val="003B733D"/>
    <w:rsid w:val="003C0140"/>
    <w:rsid w:val="003C0518"/>
    <w:rsid w:val="003C4012"/>
    <w:rsid w:val="003C5E27"/>
    <w:rsid w:val="003D6894"/>
    <w:rsid w:val="003E0397"/>
    <w:rsid w:val="003F719B"/>
    <w:rsid w:val="00403BAD"/>
    <w:rsid w:val="00411CBA"/>
    <w:rsid w:val="0042330C"/>
    <w:rsid w:val="00431660"/>
    <w:rsid w:val="00436DBA"/>
    <w:rsid w:val="004518BB"/>
    <w:rsid w:val="00452456"/>
    <w:rsid w:val="00465F6C"/>
    <w:rsid w:val="0048505C"/>
    <w:rsid w:val="004871AC"/>
    <w:rsid w:val="004A2BB6"/>
    <w:rsid w:val="004A2CDE"/>
    <w:rsid w:val="004A4920"/>
    <w:rsid w:val="004C1C20"/>
    <w:rsid w:val="004C3856"/>
    <w:rsid w:val="004E3D5B"/>
    <w:rsid w:val="004E4816"/>
    <w:rsid w:val="004E4A10"/>
    <w:rsid w:val="004F0515"/>
    <w:rsid w:val="004F65D6"/>
    <w:rsid w:val="004F7AAB"/>
    <w:rsid w:val="005073F9"/>
    <w:rsid w:val="00507938"/>
    <w:rsid w:val="00513C59"/>
    <w:rsid w:val="005140DA"/>
    <w:rsid w:val="005156A2"/>
    <w:rsid w:val="00515F52"/>
    <w:rsid w:val="005240CB"/>
    <w:rsid w:val="00535854"/>
    <w:rsid w:val="005578E8"/>
    <w:rsid w:val="00564B62"/>
    <w:rsid w:val="00570F0C"/>
    <w:rsid w:val="00575EE5"/>
    <w:rsid w:val="00576E5D"/>
    <w:rsid w:val="00577CA1"/>
    <w:rsid w:val="00580905"/>
    <w:rsid w:val="00586F6A"/>
    <w:rsid w:val="00591B2D"/>
    <w:rsid w:val="00592338"/>
    <w:rsid w:val="005954EE"/>
    <w:rsid w:val="005A1CED"/>
    <w:rsid w:val="005B076C"/>
    <w:rsid w:val="005B1238"/>
    <w:rsid w:val="005D1CFA"/>
    <w:rsid w:val="005D5772"/>
    <w:rsid w:val="005E5463"/>
    <w:rsid w:val="005E5503"/>
    <w:rsid w:val="005F01A4"/>
    <w:rsid w:val="006034C8"/>
    <w:rsid w:val="00607EA0"/>
    <w:rsid w:val="0061070D"/>
    <w:rsid w:val="006112B5"/>
    <w:rsid w:val="006270F2"/>
    <w:rsid w:val="0064761D"/>
    <w:rsid w:val="00650259"/>
    <w:rsid w:val="0065106D"/>
    <w:rsid w:val="0065352B"/>
    <w:rsid w:val="00654F9D"/>
    <w:rsid w:val="00671233"/>
    <w:rsid w:val="00681C54"/>
    <w:rsid w:val="00691B9B"/>
    <w:rsid w:val="00692ECB"/>
    <w:rsid w:val="0069316D"/>
    <w:rsid w:val="00694FFB"/>
    <w:rsid w:val="006B2E25"/>
    <w:rsid w:val="006C35D6"/>
    <w:rsid w:val="006C4FE6"/>
    <w:rsid w:val="006C6D15"/>
    <w:rsid w:val="006D069F"/>
    <w:rsid w:val="006D138F"/>
    <w:rsid w:val="006D1A28"/>
    <w:rsid w:val="006D50C4"/>
    <w:rsid w:val="006F55FB"/>
    <w:rsid w:val="006F5D15"/>
    <w:rsid w:val="007047BA"/>
    <w:rsid w:val="007104A6"/>
    <w:rsid w:val="00712E59"/>
    <w:rsid w:val="00725900"/>
    <w:rsid w:val="00726990"/>
    <w:rsid w:val="00733046"/>
    <w:rsid w:val="00750F02"/>
    <w:rsid w:val="0075128B"/>
    <w:rsid w:val="00751E0B"/>
    <w:rsid w:val="00765BF9"/>
    <w:rsid w:val="007850DD"/>
    <w:rsid w:val="00787766"/>
    <w:rsid w:val="0079433B"/>
    <w:rsid w:val="007A2034"/>
    <w:rsid w:val="007B170A"/>
    <w:rsid w:val="007B7D4F"/>
    <w:rsid w:val="007C46AE"/>
    <w:rsid w:val="007D2267"/>
    <w:rsid w:val="007D3BD3"/>
    <w:rsid w:val="007E3050"/>
    <w:rsid w:val="007F3D98"/>
    <w:rsid w:val="007F5D15"/>
    <w:rsid w:val="008118B9"/>
    <w:rsid w:val="008145FA"/>
    <w:rsid w:val="00815C7D"/>
    <w:rsid w:val="00821C5A"/>
    <w:rsid w:val="00823096"/>
    <w:rsid w:val="00835D88"/>
    <w:rsid w:val="00836F59"/>
    <w:rsid w:val="0085660E"/>
    <w:rsid w:val="00862EEA"/>
    <w:rsid w:val="008804EA"/>
    <w:rsid w:val="00884737"/>
    <w:rsid w:val="00887EDF"/>
    <w:rsid w:val="00895DDA"/>
    <w:rsid w:val="00897772"/>
    <w:rsid w:val="008A1458"/>
    <w:rsid w:val="008A22B9"/>
    <w:rsid w:val="008B121D"/>
    <w:rsid w:val="008C3AF2"/>
    <w:rsid w:val="008D0BE8"/>
    <w:rsid w:val="008D4D57"/>
    <w:rsid w:val="008D7D90"/>
    <w:rsid w:val="008F7798"/>
    <w:rsid w:val="0090450E"/>
    <w:rsid w:val="009143FC"/>
    <w:rsid w:val="009156E9"/>
    <w:rsid w:val="00921863"/>
    <w:rsid w:val="00937B25"/>
    <w:rsid w:val="00940721"/>
    <w:rsid w:val="00941D65"/>
    <w:rsid w:val="00942071"/>
    <w:rsid w:val="00951245"/>
    <w:rsid w:val="0095368D"/>
    <w:rsid w:val="00956734"/>
    <w:rsid w:val="0096269D"/>
    <w:rsid w:val="009627FE"/>
    <w:rsid w:val="00967EE1"/>
    <w:rsid w:val="009706A3"/>
    <w:rsid w:val="00981550"/>
    <w:rsid w:val="00984A34"/>
    <w:rsid w:val="00997A55"/>
    <w:rsid w:val="009A1D0B"/>
    <w:rsid w:val="009A2257"/>
    <w:rsid w:val="009A761D"/>
    <w:rsid w:val="009C623C"/>
    <w:rsid w:val="009C6D68"/>
    <w:rsid w:val="009C7296"/>
    <w:rsid w:val="009D6FE5"/>
    <w:rsid w:val="009E05AC"/>
    <w:rsid w:val="009E60F2"/>
    <w:rsid w:val="009F3C6E"/>
    <w:rsid w:val="009F4BEE"/>
    <w:rsid w:val="009F728E"/>
    <w:rsid w:val="009F72D1"/>
    <w:rsid w:val="00A00881"/>
    <w:rsid w:val="00A03833"/>
    <w:rsid w:val="00A312A5"/>
    <w:rsid w:val="00A32140"/>
    <w:rsid w:val="00A34683"/>
    <w:rsid w:val="00A353FB"/>
    <w:rsid w:val="00A42A52"/>
    <w:rsid w:val="00A51CDA"/>
    <w:rsid w:val="00A543DF"/>
    <w:rsid w:val="00A54724"/>
    <w:rsid w:val="00A54847"/>
    <w:rsid w:val="00A56A71"/>
    <w:rsid w:val="00A60CF2"/>
    <w:rsid w:val="00A615A8"/>
    <w:rsid w:val="00A622F7"/>
    <w:rsid w:val="00A6473C"/>
    <w:rsid w:val="00A76706"/>
    <w:rsid w:val="00A97A3F"/>
    <w:rsid w:val="00AA52C7"/>
    <w:rsid w:val="00AB22E1"/>
    <w:rsid w:val="00AC2C84"/>
    <w:rsid w:val="00AD0E52"/>
    <w:rsid w:val="00AD1F96"/>
    <w:rsid w:val="00AD210B"/>
    <w:rsid w:val="00AD48DC"/>
    <w:rsid w:val="00AE1896"/>
    <w:rsid w:val="00AE2310"/>
    <w:rsid w:val="00AE44E5"/>
    <w:rsid w:val="00AE5B23"/>
    <w:rsid w:val="00AF22EA"/>
    <w:rsid w:val="00AF48FD"/>
    <w:rsid w:val="00AF50AD"/>
    <w:rsid w:val="00B03C06"/>
    <w:rsid w:val="00B1345A"/>
    <w:rsid w:val="00B2096B"/>
    <w:rsid w:val="00B306A1"/>
    <w:rsid w:val="00B312C4"/>
    <w:rsid w:val="00B44F60"/>
    <w:rsid w:val="00B45E02"/>
    <w:rsid w:val="00B544E2"/>
    <w:rsid w:val="00B67F0B"/>
    <w:rsid w:val="00B758AA"/>
    <w:rsid w:val="00B771EA"/>
    <w:rsid w:val="00B94628"/>
    <w:rsid w:val="00B94B8D"/>
    <w:rsid w:val="00B953B0"/>
    <w:rsid w:val="00BB5813"/>
    <w:rsid w:val="00BB5EB4"/>
    <w:rsid w:val="00BD187B"/>
    <w:rsid w:val="00BD233C"/>
    <w:rsid w:val="00BD268D"/>
    <w:rsid w:val="00BE1F38"/>
    <w:rsid w:val="00BE5A43"/>
    <w:rsid w:val="00BF4C02"/>
    <w:rsid w:val="00C208BC"/>
    <w:rsid w:val="00C3646C"/>
    <w:rsid w:val="00C40D37"/>
    <w:rsid w:val="00C422E4"/>
    <w:rsid w:val="00C427E6"/>
    <w:rsid w:val="00C4401F"/>
    <w:rsid w:val="00C500EB"/>
    <w:rsid w:val="00C64243"/>
    <w:rsid w:val="00C72AA5"/>
    <w:rsid w:val="00C77326"/>
    <w:rsid w:val="00C835B5"/>
    <w:rsid w:val="00C9265A"/>
    <w:rsid w:val="00CA659A"/>
    <w:rsid w:val="00CA6DB5"/>
    <w:rsid w:val="00CB0BCB"/>
    <w:rsid w:val="00CC6AEE"/>
    <w:rsid w:val="00CD1C6A"/>
    <w:rsid w:val="00CD6262"/>
    <w:rsid w:val="00CD76BD"/>
    <w:rsid w:val="00CF00A5"/>
    <w:rsid w:val="00CF052C"/>
    <w:rsid w:val="00CF2956"/>
    <w:rsid w:val="00CF77DB"/>
    <w:rsid w:val="00D14AE0"/>
    <w:rsid w:val="00D16FAE"/>
    <w:rsid w:val="00D17AB5"/>
    <w:rsid w:val="00D26022"/>
    <w:rsid w:val="00D43B4A"/>
    <w:rsid w:val="00D46C30"/>
    <w:rsid w:val="00D51F45"/>
    <w:rsid w:val="00D60134"/>
    <w:rsid w:val="00D7609F"/>
    <w:rsid w:val="00D7642A"/>
    <w:rsid w:val="00DA5230"/>
    <w:rsid w:val="00DC0A21"/>
    <w:rsid w:val="00DE5EC0"/>
    <w:rsid w:val="00DF7BDC"/>
    <w:rsid w:val="00DF7E96"/>
    <w:rsid w:val="00E016AA"/>
    <w:rsid w:val="00E074F8"/>
    <w:rsid w:val="00E133C7"/>
    <w:rsid w:val="00E14D68"/>
    <w:rsid w:val="00E343A0"/>
    <w:rsid w:val="00E55AED"/>
    <w:rsid w:val="00E62760"/>
    <w:rsid w:val="00E64884"/>
    <w:rsid w:val="00E6601C"/>
    <w:rsid w:val="00E73F6F"/>
    <w:rsid w:val="00E77819"/>
    <w:rsid w:val="00E858CC"/>
    <w:rsid w:val="00E93206"/>
    <w:rsid w:val="00EA1386"/>
    <w:rsid w:val="00EA2806"/>
    <w:rsid w:val="00EA3836"/>
    <w:rsid w:val="00EA38D1"/>
    <w:rsid w:val="00EA3980"/>
    <w:rsid w:val="00EB1AAB"/>
    <w:rsid w:val="00EB1CC0"/>
    <w:rsid w:val="00EB3449"/>
    <w:rsid w:val="00EC59D9"/>
    <w:rsid w:val="00EC7B86"/>
    <w:rsid w:val="00ED0B94"/>
    <w:rsid w:val="00ED5A7D"/>
    <w:rsid w:val="00EE2CAC"/>
    <w:rsid w:val="00EE3287"/>
    <w:rsid w:val="00EE6A0D"/>
    <w:rsid w:val="00EF7271"/>
    <w:rsid w:val="00F02190"/>
    <w:rsid w:val="00F05E75"/>
    <w:rsid w:val="00F1242D"/>
    <w:rsid w:val="00F22E96"/>
    <w:rsid w:val="00F23112"/>
    <w:rsid w:val="00F37C43"/>
    <w:rsid w:val="00F42B02"/>
    <w:rsid w:val="00F47108"/>
    <w:rsid w:val="00F5221E"/>
    <w:rsid w:val="00F57DDC"/>
    <w:rsid w:val="00F74041"/>
    <w:rsid w:val="00F76CE3"/>
    <w:rsid w:val="00F82D4C"/>
    <w:rsid w:val="00F87271"/>
    <w:rsid w:val="00F9297A"/>
    <w:rsid w:val="00F9657A"/>
    <w:rsid w:val="00FA4650"/>
    <w:rsid w:val="00FB0406"/>
    <w:rsid w:val="00FB63E6"/>
    <w:rsid w:val="00FB673E"/>
    <w:rsid w:val="00FB6833"/>
    <w:rsid w:val="00FC7350"/>
    <w:rsid w:val="00FC74CF"/>
    <w:rsid w:val="00FD1121"/>
    <w:rsid w:val="00FD629E"/>
    <w:rsid w:val="00FE3D74"/>
    <w:rsid w:val="00FF15D5"/>
    <w:rsid w:val="00FF5EC2"/>
    <w:rsid w:val="06694F56"/>
    <w:rsid w:val="09342B1C"/>
    <w:rsid w:val="0DAD4EA9"/>
    <w:rsid w:val="0F2B531A"/>
    <w:rsid w:val="116D72B4"/>
    <w:rsid w:val="14BA4EF4"/>
    <w:rsid w:val="19F06312"/>
    <w:rsid w:val="1AC3205D"/>
    <w:rsid w:val="1F097D34"/>
    <w:rsid w:val="2009515E"/>
    <w:rsid w:val="21F804B1"/>
    <w:rsid w:val="29D13623"/>
    <w:rsid w:val="2CD0546F"/>
    <w:rsid w:val="2FF72D73"/>
    <w:rsid w:val="302E7A62"/>
    <w:rsid w:val="41EC0FC3"/>
    <w:rsid w:val="460173D0"/>
    <w:rsid w:val="588F6B3F"/>
    <w:rsid w:val="5DF9145E"/>
    <w:rsid w:val="61F4429A"/>
    <w:rsid w:val="6D4631C6"/>
    <w:rsid w:val="6E4B3D27"/>
    <w:rsid w:val="77BE06AB"/>
    <w:rsid w:val="79364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name="index 1"/>
    <w:lsdException w:qFormat="1" w:unhideWhenUsed="0" w:uiPriority="0" w:name="index 2"/>
    <w:lsdException w:qFormat="1" w:unhideWhenUsed="0" w:uiPriority="0" w:name="index 3"/>
    <w:lsdException w:qFormat="1" w:unhideWhenUsed="0" w:uiPriority="0" w:name="index 4"/>
    <w:lsdException w:qFormat="1" w:unhideWhenUsed="0" w:uiPriority="0" w:name="index 5"/>
    <w:lsdException w:qFormat="1" w:unhideWhenUsed="0" w:uiPriority="0" w:name="index 6"/>
    <w:lsdException w:unhideWhenUsed="0" w:uiPriority="0" w:name="index 7"/>
    <w:lsdException w:qFormat="1" w:unhideWhenUsed="0" w:uiPriority="0" w:name="index 8"/>
    <w:lsdException w:qFormat="1" w:unhideWhenUsed="0"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unhideWhenUsed="0" w:uiPriority="0" w:semiHidden="0" w:name="Normal Indent"/>
    <w:lsdException w:qFormat="1" w:unhideWhenUsed="0" w:uiPriority="0" w:name="footnote text"/>
    <w:lsdException w:qFormat="1" w:unhideWhenUsed="0"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name="index heading"/>
    <w:lsdException w:qFormat="1" w:unhideWhenUsed="0" w:uiPriority="0" w:semiHidden="0" w:name="caption"/>
    <w:lsdException w:qFormat="1" w:unhideWhenUsed="0" w:uiPriority="0" w:name="table of figures"/>
    <w:lsdException w:unhideWhenUsed="0" w:uiPriority="0" w:semiHidden="0" w:name="envelope address"/>
    <w:lsdException w:qFormat="1"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qFormat="1" w:unhideWhenUsed="0" w:uiPriority="0" w:name="endnote text"/>
    <w:lsdException w:qFormat="1" w:unhideWhenUsed="0" w:uiPriority="0" w:name="table of authorities"/>
    <w:lsdException w:qFormat="1" w:unhideWhenUsed="0" w:uiPriority="0" w:name="macro"/>
    <w:lsdException w:qFormat="1" w:unhideWhenUsed="0" w:uiPriority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qFormat="1"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nhideWhenUsed="0" w:uiPriority="0" w:semiHidden="0" w:name="Block Text"/>
    <w:lsdException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qFormat="1"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3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5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6">
    <w:name w:val="heading 4"/>
    <w:basedOn w:val="1"/>
    <w:next w:val="1"/>
    <w:qFormat/>
    <w:uiPriority w:val="0"/>
    <w:pPr>
      <w:keepNext/>
      <w:keepLines/>
      <w:spacing w:before="280" w:after="290" w:line="376" w:lineRule="auto"/>
      <w:outlineLvl w:val="3"/>
    </w:pPr>
    <w:rPr>
      <w:rFonts w:ascii="Arial" w:hAnsi="Arial" w:eastAsia="黑体"/>
      <w:b/>
      <w:bCs/>
      <w:sz w:val="28"/>
      <w:szCs w:val="28"/>
    </w:rPr>
  </w:style>
  <w:style w:type="paragraph" w:styleId="7">
    <w:name w:val="heading 5"/>
    <w:basedOn w:val="1"/>
    <w:next w:val="1"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8">
    <w:name w:val="heading 6"/>
    <w:basedOn w:val="1"/>
    <w:next w:val="1"/>
    <w:qFormat/>
    <w:uiPriority w:val="0"/>
    <w:pPr>
      <w:keepNext/>
      <w:keepLines/>
      <w:spacing w:before="240" w:after="64" w:line="320" w:lineRule="auto"/>
      <w:outlineLvl w:val="5"/>
    </w:pPr>
    <w:rPr>
      <w:rFonts w:ascii="Arial" w:hAnsi="Arial" w:eastAsia="黑体"/>
      <w:b/>
      <w:bCs/>
      <w:sz w:val="24"/>
    </w:rPr>
  </w:style>
  <w:style w:type="paragraph" w:styleId="9">
    <w:name w:val="heading 7"/>
    <w:basedOn w:val="1"/>
    <w:next w:val="1"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10">
    <w:name w:val="heading 8"/>
    <w:basedOn w:val="1"/>
    <w:next w:val="1"/>
    <w:qFormat/>
    <w:uiPriority w:val="0"/>
    <w:pPr>
      <w:keepNext/>
      <w:keepLines/>
      <w:spacing w:before="240" w:after="64" w:line="320" w:lineRule="auto"/>
      <w:outlineLvl w:val="7"/>
    </w:pPr>
    <w:rPr>
      <w:rFonts w:ascii="Arial" w:hAnsi="Arial" w:eastAsia="黑体"/>
      <w:sz w:val="24"/>
    </w:rPr>
  </w:style>
  <w:style w:type="paragraph" w:styleId="11">
    <w:name w:val="heading 9"/>
    <w:basedOn w:val="1"/>
    <w:next w:val="1"/>
    <w:qFormat/>
    <w:uiPriority w:val="0"/>
    <w:pPr>
      <w:keepNext/>
      <w:keepLines/>
      <w:spacing w:before="240" w:after="64" w:line="320" w:lineRule="auto"/>
      <w:outlineLvl w:val="8"/>
    </w:pPr>
    <w:rPr>
      <w:rFonts w:ascii="Arial" w:hAnsi="Arial" w:eastAsia="黑体"/>
      <w:szCs w:val="21"/>
    </w:rPr>
  </w:style>
  <w:style w:type="character" w:default="1" w:styleId="90">
    <w:name w:val="Default Paragraph Font"/>
    <w:semiHidden/>
    <w:unhideWhenUsed/>
    <w:qFormat/>
    <w:uiPriority w:val="1"/>
  </w:style>
  <w:style w:type="table" w:default="1" w:styleId="88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semiHidden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eastAsia="宋体" w:cs="Courier New"/>
      <w:kern w:val="2"/>
      <w:sz w:val="24"/>
      <w:szCs w:val="24"/>
      <w:lang w:val="en-US" w:eastAsia="zh-CN" w:bidi="ar-SA"/>
    </w:rPr>
  </w:style>
  <w:style w:type="paragraph" w:styleId="12">
    <w:name w:val="List 3"/>
    <w:basedOn w:val="1"/>
    <w:qFormat/>
    <w:uiPriority w:val="0"/>
    <w:pPr>
      <w:ind w:left="100" w:leftChars="400" w:hanging="200" w:hangingChars="200"/>
    </w:pPr>
  </w:style>
  <w:style w:type="paragraph" w:styleId="13">
    <w:name w:val="toc 7"/>
    <w:basedOn w:val="1"/>
    <w:next w:val="1"/>
    <w:semiHidden/>
    <w:qFormat/>
    <w:uiPriority w:val="0"/>
    <w:pPr>
      <w:ind w:left="2520" w:leftChars="1200"/>
    </w:pPr>
  </w:style>
  <w:style w:type="paragraph" w:styleId="14">
    <w:name w:val="List Number 2"/>
    <w:basedOn w:val="1"/>
    <w:qFormat/>
    <w:uiPriority w:val="0"/>
    <w:pPr>
      <w:numPr>
        <w:ilvl w:val="0"/>
        <w:numId w:val="1"/>
      </w:numPr>
    </w:pPr>
  </w:style>
  <w:style w:type="paragraph" w:styleId="15">
    <w:name w:val="table of authorities"/>
    <w:basedOn w:val="1"/>
    <w:next w:val="1"/>
    <w:semiHidden/>
    <w:qFormat/>
    <w:uiPriority w:val="0"/>
    <w:pPr>
      <w:ind w:left="420" w:leftChars="200"/>
    </w:pPr>
  </w:style>
  <w:style w:type="paragraph" w:styleId="16">
    <w:name w:val="Note Heading"/>
    <w:basedOn w:val="1"/>
    <w:next w:val="1"/>
    <w:qFormat/>
    <w:uiPriority w:val="0"/>
    <w:pPr>
      <w:jc w:val="center"/>
    </w:pPr>
  </w:style>
  <w:style w:type="paragraph" w:styleId="17">
    <w:name w:val="List Bullet 4"/>
    <w:basedOn w:val="1"/>
    <w:uiPriority w:val="0"/>
    <w:pPr>
      <w:numPr>
        <w:ilvl w:val="0"/>
        <w:numId w:val="2"/>
      </w:numPr>
    </w:pPr>
  </w:style>
  <w:style w:type="paragraph" w:styleId="18">
    <w:name w:val="index 8"/>
    <w:basedOn w:val="1"/>
    <w:next w:val="1"/>
    <w:semiHidden/>
    <w:qFormat/>
    <w:uiPriority w:val="0"/>
    <w:pPr>
      <w:ind w:left="1400" w:leftChars="1400"/>
    </w:pPr>
  </w:style>
  <w:style w:type="paragraph" w:styleId="19">
    <w:name w:val="E-mail Signature"/>
    <w:basedOn w:val="1"/>
    <w:qFormat/>
    <w:uiPriority w:val="0"/>
  </w:style>
  <w:style w:type="paragraph" w:styleId="20">
    <w:name w:val="List Number"/>
    <w:basedOn w:val="1"/>
    <w:qFormat/>
    <w:uiPriority w:val="0"/>
    <w:pPr>
      <w:numPr>
        <w:ilvl w:val="0"/>
        <w:numId w:val="3"/>
      </w:numPr>
    </w:pPr>
  </w:style>
  <w:style w:type="paragraph" w:styleId="21">
    <w:name w:val="Normal Indent"/>
    <w:basedOn w:val="1"/>
    <w:uiPriority w:val="0"/>
    <w:pPr>
      <w:ind w:firstLine="420" w:firstLineChars="200"/>
    </w:pPr>
  </w:style>
  <w:style w:type="paragraph" w:styleId="22">
    <w:name w:val="caption"/>
    <w:basedOn w:val="1"/>
    <w:next w:val="1"/>
    <w:qFormat/>
    <w:uiPriority w:val="0"/>
    <w:rPr>
      <w:rFonts w:ascii="Arial" w:hAnsi="Arial" w:eastAsia="黑体" w:cs="Arial"/>
      <w:sz w:val="20"/>
      <w:szCs w:val="20"/>
    </w:rPr>
  </w:style>
  <w:style w:type="paragraph" w:styleId="23">
    <w:name w:val="index 5"/>
    <w:basedOn w:val="1"/>
    <w:next w:val="1"/>
    <w:semiHidden/>
    <w:qFormat/>
    <w:uiPriority w:val="0"/>
    <w:pPr>
      <w:ind w:left="800" w:leftChars="800"/>
    </w:pPr>
  </w:style>
  <w:style w:type="paragraph" w:styleId="24">
    <w:name w:val="List Bullet"/>
    <w:basedOn w:val="1"/>
    <w:qFormat/>
    <w:uiPriority w:val="0"/>
    <w:pPr>
      <w:numPr>
        <w:ilvl w:val="0"/>
        <w:numId w:val="4"/>
      </w:numPr>
    </w:pPr>
  </w:style>
  <w:style w:type="paragraph" w:styleId="25">
    <w:name w:val="envelope address"/>
    <w:basedOn w:val="1"/>
    <w:uiPriority w:val="0"/>
    <w:pPr>
      <w:framePr w:w="7920" w:h="1980" w:hRule="exact" w:hSpace="180" w:wrap="around" w:vAnchor="margin" w:hAnchor="page" w:xAlign="center" w:yAlign="bottom"/>
      <w:snapToGrid w:val="0"/>
      <w:ind w:left="100" w:leftChars="1400"/>
    </w:pPr>
    <w:rPr>
      <w:rFonts w:ascii="Arial" w:hAnsi="Arial" w:cs="Arial"/>
      <w:sz w:val="24"/>
    </w:rPr>
  </w:style>
  <w:style w:type="paragraph" w:styleId="26">
    <w:name w:val="Document Map"/>
    <w:basedOn w:val="1"/>
    <w:semiHidden/>
    <w:qFormat/>
    <w:uiPriority w:val="0"/>
    <w:pPr>
      <w:shd w:val="clear" w:color="auto" w:fill="000080"/>
    </w:pPr>
  </w:style>
  <w:style w:type="paragraph" w:styleId="27">
    <w:name w:val="toa heading"/>
    <w:basedOn w:val="1"/>
    <w:next w:val="1"/>
    <w:semiHidden/>
    <w:qFormat/>
    <w:uiPriority w:val="0"/>
    <w:pPr>
      <w:spacing w:before="120"/>
    </w:pPr>
    <w:rPr>
      <w:rFonts w:ascii="Arial" w:hAnsi="Arial" w:cs="Arial"/>
      <w:sz w:val="24"/>
    </w:rPr>
  </w:style>
  <w:style w:type="paragraph" w:styleId="28">
    <w:name w:val="annotation text"/>
    <w:basedOn w:val="1"/>
    <w:semiHidden/>
    <w:qFormat/>
    <w:uiPriority w:val="0"/>
    <w:pPr>
      <w:jc w:val="left"/>
    </w:pPr>
  </w:style>
  <w:style w:type="paragraph" w:styleId="29">
    <w:name w:val="index 6"/>
    <w:basedOn w:val="1"/>
    <w:next w:val="1"/>
    <w:semiHidden/>
    <w:qFormat/>
    <w:uiPriority w:val="0"/>
    <w:pPr>
      <w:ind w:left="1000" w:leftChars="1000"/>
    </w:pPr>
  </w:style>
  <w:style w:type="paragraph" w:styleId="30">
    <w:name w:val="Salutation"/>
    <w:basedOn w:val="1"/>
    <w:next w:val="1"/>
    <w:qFormat/>
    <w:uiPriority w:val="0"/>
  </w:style>
  <w:style w:type="paragraph" w:styleId="31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32">
    <w:name w:val="Closing"/>
    <w:basedOn w:val="1"/>
    <w:uiPriority w:val="0"/>
    <w:pPr>
      <w:ind w:left="100" w:leftChars="2100"/>
    </w:pPr>
  </w:style>
  <w:style w:type="paragraph" w:styleId="33">
    <w:name w:val="List Bullet 3"/>
    <w:basedOn w:val="1"/>
    <w:qFormat/>
    <w:uiPriority w:val="0"/>
    <w:pPr>
      <w:numPr>
        <w:ilvl w:val="0"/>
        <w:numId w:val="5"/>
      </w:numPr>
    </w:pPr>
  </w:style>
  <w:style w:type="paragraph" w:styleId="34">
    <w:name w:val="Body Text"/>
    <w:basedOn w:val="1"/>
    <w:uiPriority w:val="0"/>
    <w:pPr>
      <w:spacing w:after="120"/>
    </w:pPr>
  </w:style>
  <w:style w:type="paragraph" w:styleId="35">
    <w:name w:val="Body Text Indent"/>
    <w:basedOn w:val="1"/>
    <w:qFormat/>
    <w:uiPriority w:val="0"/>
    <w:pPr>
      <w:spacing w:after="120"/>
      <w:ind w:left="420" w:leftChars="200"/>
    </w:pPr>
  </w:style>
  <w:style w:type="paragraph" w:styleId="36">
    <w:name w:val="List Number 3"/>
    <w:basedOn w:val="1"/>
    <w:qFormat/>
    <w:uiPriority w:val="0"/>
    <w:pPr>
      <w:numPr>
        <w:ilvl w:val="0"/>
        <w:numId w:val="6"/>
      </w:numPr>
    </w:pPr>
  </w:style>
  <w:style w:type="paragraph" w:styleId="37">
    <w:name w:val="List 2"/>
    <w:basedOn w:val="1"/>
    <w:qFormat/>
    <w:uiPriority w:val="0"/>
    <w:pPr>
      <w:ind w:left="100" w:leftChars="200" w:hanging="200" w:hangingChars="200"/>
    </w:pPr>
  </w:style>
  <w:style w:type="paragraph" w:styleId="38">
    <w:name w:val="List Continue"/>
    <w:basedOn w:val="1"/>
    <w:qFormat/>
    <w:uiPriority w:val="0"/>
    <w:pPr>
      <w:spacing w:after="120"/>
      <w:ind w:left="420" w:leftChars="200"/>
    </w:pPr>
  </w:style>
  <w:style w:type="paragraph" w:styleId="39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40">
    <w:name w:val="List Bullet 2"/>
    <w:basedOn w:val="1"/>
    <w:qFormat/>
    <w:uiPriority w:val="0"/>
    <w:pPr>
      <w:numPr>
        <w:ilvl w:val="0"/>
        <w:numId w:val="7"/>
      </w:numPr>
    </w:pPr>
  </w:style>
  <w:style w:type="paragraph" w:styleId="41">
    <w:name w:val="HTML Address"/>
    <w:basedOn w:val="1"/>
    <w:qFormat/>
    <w:uiPriority w:val="0"/>
    <w:rPr>
      <w:i/>
      <w:iCs/>
    </w:rPr>
  </w:style>
  <w:style w:type="paragraph" w:styleId="42">
    <w:name w:val="index 4"/>
    <w:basedOn w:val="1"/>
    <w:next w:val="1"/>
    <w:semiHidden/>
    <w:qFormat/>
    <w:uiPriority w:val="0"/>
    <w:pPr>
      <w:ind w:left="600" w:leftChars="600"/>
    </w:pPr>
  </w:style>
  <w:style w:type="paragraph" w:styleId="43">
    <w:name w:val="toc 5"/>
    <w:basedOn w:val="1"/>
    <w:next w:val="1"/>
    <w:semiHidden/>
    <w:qFormat/>
    <w:uiPriority w:val="0"/>
    <w:pPr>
      <w:ind w:left="1680" w:leftChars="800"/>
    </w:pPr>
  </w:style>
  <w:style w:type="paragraph" w:styleId="44">
    <w:name w:val="toc 3"/>
    <w:basedOn w:val="1"/>
    <w:next w:val="1"/>
    <w:qFormat/>
    <w:uiPriority w:val="39"/>
    <w:pPr>
      <w:spacing w:line="400" w:lineRule="exact"/>
      <w:ind w:left="400" w:leftChars="400"/>
    </w:pPr>
    <w:rPr>
      <w:sz w:val="24"/>
    </w:rPr>
  </w:style>
  <w:style w:type="paragraph" w:styleId="45">
    <w:name w:val="Plain Text"/>
    <w:basedOn w:val="1"/>
    <w:qFormat/>
    <w:uiPriority w:val="0"/>
    <w:rPr>
      <w:rFonts w:ascii="宋体" w:hAnsi="Courier New" w:cs="Courier New"/>
      <w:szCs w:val="21"/>
    </w:rPr>
  </w:style>
  <w:style w:type="paragraph" w:styleId="46">
    <w:name w:val="List Bullet 5"/>
    <w:basedOn w:val="1"/>
    <w:qFormat/>
    <w:uiPriority w:val="0"/>
    <w:pPr>
      <w:numPr>
        <w:ilvl w:val="0"/>
        <w:numId w:val="8"/>
      </w:numPr>
    </w:pPr>
  </w:style>
  <w:style w:type="paragraph" w:styleId="47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48">
    <w:name w:val="toc 8"/>
    <w:basedOn w:val="1"/>
    <w:next w:val="1"/>
    <w:semiHidden/>
    <w:qFormat/>
    <w:uiPriority w:val="0"/>
    <w:pPr>
      <w:ind w:left="2940" w:leftChars="1400"/>
    </w:pPr>
  </w:style>
  <w:style w:type="paragraph" w:styleId="49">
    <w:name w:val="index 3"/>
    <w:basedOn w:val="1"/>
    <w:next w:val="1"/>
    <w:semiHidden/>
    <w:qFormat/>
    <w:uiPriority w:val="0"/>
    <w:pPr>
      <w:ind w:left="400" w:leftChars="400"/>
    </w:pPr>
  </w:style>
  <w:style w:type="paragraph" w:styleId="50">
    <w:name w:val="Date"/>
    <w:basedOn w:val="1"/>
    <w:next w:val="1"/>
    <w:uiPriority w:val="0"/>
    <w:pPr>
      <w:ind w:left="100" w:leftChars="2500"/>
    </w:pPr>
  </w:style>
  <w:style w:type="paragraph" w:styleId="5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52">
    <w:name w:val="endnote text"/>
    <w:basedOn w:val="1"/>
    <w:semiHidden/>
    <w:qFormat/>
    <w:uiPriority w:val="0"/>
    <w:pPr>
      <w:snapToGrid w:val="0"/>
      <w:jc w:val="left"/>
    </w:pPr>
  </w:style>
  <w:style w:type="paragraph" w:styleId="53">
    <w:name w:val="List Continue 5"/>
    <w:basedOn w:val="1"/>
    <w:qFormat/>
    <w:uiPriority w:val="0"/>
    <w:pPr>
      <w:spacing w:after="120"/>
      <w:ind w:left="2100" w:leftChars="1000"/>
    </w:pPr>
  </w:style>
  <w:style w:type="paragraph" w:styleId="54">
    <w:name w:val="Balloon Text"/>
    <w:basedOn w:val="1"/>
    <w:semiHidden/>
    <w:qFormat/>
    <w:uiPriority w:val="0"/>
    <w:rPr>
      <w:sz w:val="18"/>
      <w:szCs w:val="18"/>
    </w:rPr>
  </w:style>
  <w:style w:type="paragraph" w:styleId="5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6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paragraph" w:styleId="57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8">
    <w:name w:val="Signature"/>
    <w:basedOn w:val="1"/>
    <w:qFormat/>
    <w:uiPriority w:val="0"/>
    <w:pPr>
      <w:ind w:left="100" w:leftChars="2100"/>
    </w:pPr>
  </w:style>
  <w:style w:type="paragraph" w:styleId="59">
    <w:name w:val="toc 1"/>
    <w:basedOn w:val="1"/>
    <w:next w:val="1"/>
    <w:qFormat/>
    <w:uiPriority w:val="39"/>
    <w:pPr>
      <w:spacing w:line="400" w:lineRule="exact"/>
    </w:pPr>
    <w:rPr>
      <w:sz w:val="24"/>
    </w:rPr>
  </w:style>
  <w:style w:type="paragraph" w:styleId="60">
    <w:name w:val="List Continue 4"/>
    <w:basedOn w:val="1"/>
    <w:qFormat/>
    <w:uiPriority w:val="0"/>
    <w:pPr>
      <w:spacing w:after="120"/>
      <w:ind w:left="1680" w:leftChars="800"/>
    </w:pPr>
  </w:style>
  <w:style w:type="paragraph" w:styleId="61">
    <w:name w:val="toc 4"/>
    <w:basedOn w:val="1"/>
    <w:next w:val="1"/>
    <w:semiHidden/>
    <w:qFormat/>
    <w:uiPriority w:val="0"/>
    <w:pPr>
      <w:ind w:left="1260" w:leftChars="600"/>
    </w:pPr>
  </w:style>
  <w:style w:type="paragraph" w:styleId="62">
    <w:name w:val="index heading"/>
    <w:basedOn w:val="1"/>
    <w:next w:val="63"/>
    <w:semiHidden/>
    <w:qFormat/>
    <w:uiPriority w:val="0"/>
    <w:rPr>
      <w:rFonts w:ascii="Arial" w:hAnsi="Arial" w:cs="Arial"/>
      <w:b/>
      <w:bCs/>
    </w:rPr>
  </w:style>
  <w:style w:type="paragraph" w:styleId="63">
    <w:name w:val="index 1"/>
    <w:basedOn w:val="1"/>
    <w:next w:val="1"/>
    <w:semiHidden/>
    <w:qFormat/>
    <w:uiPriority w:val="0"/>
  </w:style>
  <w:style w:type="paragraph" w:styleId="64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paragraph" w:styleId="65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66">
    <w:name w:val="List"/>
    <w:basedOn w:val="1"/>
    <w:qFormat/>
    <w:uiPriority w:val="0"/>
    <w:pPr>
      <w:ind w:left="200" w:hanging="200" w:hangingChars="200"/>
    </w:pPr>
  </w:style>
  <w:style w:type="paragraph" w:styleId="67">
    <w:name w:val="footnote text"/>
    <w:basedOn w:val="1"/>
    <w:semiHidden/>
    <w:qFormat/>
    <w:uiPriority w:val="0"/>
    <w:pPr>
      <w:snapToGrid w:val="0"/>
      <w:jc w:val="left"/>
    </w:pPr>
    <w:rPr>
      <w:sz w:val="18"/>
      <w:szCs w:val="18"/>
    </w:rPr>
  </w:style>
  <w:style w:type="paragraph" w:styleId="68">
    <w:name w:val="toc 6"/>
    <w:basedOn w:val="1"/>
    <w:next w:val="1"/>
    <w:semiHidden/>
    <w:qFormat/>
    <w:uiPriority w:val="0"/>
    <w:pPr>
      <w:ind w:left="2100" w:leftChars="1000"/>
    </w:pPr>
  </w:style>
  <w:style w:type="paragraph" w:styleId="69">
    <w:name w:val="List 5"/>
    <w:basedOn w:val="1"/>
    <w:qFormat/>
    <w:uiPriority w:val="0"/>
    <w:pPr>
      <w:ind w:left="100" w:leftChars="800" w:hanging="200" w:hangingChars="200"/>
    </w:pPr>
  </w:style>
  <w:style w:type="paragraph" w:styleId="70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71">
    <w:name w:val="index 7"/>
    <w:basedOn w:val="1"/>
    <w:next w:val="1"/>
    <w:semiHidden/>
    <w:uiPriority w:val="0"/>
    <w:pPr>
      <w:ind w:left="1200" w:leftChars="1200"/>
    </w:pPr>
  </w:style>
  <w:style w:type="paragraph" w:styleId="72">
    <w:name w:val="index 9"/>
    <w:basedOn w:val="1"/>
    <w:next w:val="1"/>
    <w:semiHidden/>
    <w:qFormat/>
    <w:uiPriority w:val="0"/>
    <w:pPr>
      <w:ind w:left="1600" w:leftChars="1600"/>
    </w:pPr>
  </w:style>
  <w:style w:type="paragraph" w:styleId="73">
    <w:name w:val="table of figures"/>
    <w:basedOn w:val="1"/>
    <w:next w:val="1"/>
    <w:semiHidden/>
    <w:qFormat/>
    <w:uiPriority w:val="0"/>
    <w:pPr>
      <w:ind w:left="200" w:leftChars="200" w:hanging="200" w:hangingChars="200"/>
    </w:pPr>
  </w:style>
  <w:style w:type="paragraph" w:styleId="74">
    <w:name w:val="toc 2"/>
    <w:basedOn w:val="1"/>
    <w:next w:val="1"/>
    <w:qFormat/>
    <w:uiPriority w:val="39"/>
    <w:pPr>
      <w:spacing w:line="400" w:lineRule="exact"/>
      <w:ind w:left="200" w:leftChars="200"/>
    </w:pPr>
    <w:rPr>
      <w:sz w:val="24"/>
    </w:rPr>
  </w:style>
  <w:style w:type="paragraph" w:styleId="75">
    <w:name w:val="toc 9"/>
    <w:basedOn w:val="1"/>
    <w:next w:val="1"/>
    <w:semiHidden/>
    <w:qFormat/>
    <w:uiPriority w:val="0"/>
    <w:pPr>
      <w:ind w:left="3360" w:leftChars="1600"/>
    </w:pPr>
  </w:style>
  <w:style w:type="paragraph" w:styleId="76">
    <w:name w:val="Body Text 2"/>
    <w:basedOn w:val="1"/>
    <w:qFormat/>
    <w:uiPriority w:val="0"/>
    <w:pPr>
      <w:spacing w:after="120" w:line="480" w:lineRule="auto"/>
    </w:pPr>
  </w:style>
  <w:style w:type="paragraph" w:styleId="77">
    <w:name w:val="List 4"/>
    <w:basedOn w:val="1"/>
    <w:qFormat/>
    <w:uiPriority w:val="0"/>
    <w:pPr>
      <w:ind w:left="100" w:leftChars="600" w:hanging="200" w:hangingChars="200"/>
    </w:pPr>
  </w:style>
  <w:style w:type="paragraph" w:styleId="78">
    <w:name w:val="List Continue 2"/>
    <w:basedOn w:val="1"/>
    <w:qFormat/>
    <w:uiPriority w:val="0"/>
    <w:pPr>
      <w:spacing w:after="120"/>
      <w:ind w:left="840" w:leftChars="400"/>
    </w:pPr>
  </w:style>
  <w:style w:type="paragraph" w:styleId="79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</w:rPr>
  </w:style>
  <w:style w:type="paragraph" w:styleId="80">
    <w:name w:val="HTML Preformatted"/>
    <w:basedOn w:val="1"/>
    <w:qFormat/>
    <w:uiPriority w:val="0"/>
    <w:rPr>
      <w:rFonts w:ascii="Courier New" w:hAnsi="Courier New" w:cs="Courier New"/>
      <w:sz w:val="20"/>
      <w:szCs w:val="20"/>
    </w:rPr>
  </w:style>
  <w:style w:type="paragraph" w:styleId="81">
    <w:name w:val="Normal (Web)"/>
    <w:basedOn w:val="1"/>
    <w:qFormat/>
    <w:uiPriority w:val="0"/>
    <w:rPr>
      <w:sz w:val="24"/>
    </w:rPr>
  </w:style>
  <w:style w:type="paragraph" w:styleId="82">
    <w:name w:val="List Continue 3"/>
    <w:basedOn w:val="1"/>
    <w:qFormat/>
    <w:uiPriority w:val="0"/>
    <w:pPr>
      <w:spacing w:after="120"/>
      <w:ind w:left="1260" w:leftChars="600"/>
    </w:pPr>
  </w:style>
  <w:style w:type="paragraph" w:styleId="83">
    <w:name w:val="index 2"/>
    <w:basedOn w:val="1"/>
    <w:next w:val="1"/>
    <w:semiHidden/>
    <w:qFormat/>
    <w:uiPriority w:val="0"/>
    <w:pPr>
      <w:ind w:left="200" w:leftChars="200"/>
    </w:pPr>
  </w:style>
  <w:style w:type="paragraph" w:styleId="84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85">
    <w:name w:val="annotation subject"/>
    <w:basedOn w:val="28"/>
    <w:next w:val="28"/>
    <w:semiHidden/>
    <w:qFormat/>
    <w:uiPriority w:val="0"/>
    <w:rPr>
      <w:b/>
      <w:bCs/>
    </w:rPr>
  </w:style>
  <w:style w:type="paragraph" w:styleId="86">
    <w:name w:val="Body Text First Indent"/>
    <w:basedOn w:val="34"/>
    <w:qFormat/>
    <w:uiPriority w:val="0"/>
    <w:pPr>
      <w:ind w:firstLine="420" w:firstLineChars="100"/>
    </w:pPr>
  </w:style>
  <w:style w:type="paragraph" w:styleId="87">
    <w:name w:val="Body Text First Indent 2"/>
    <w:basedOn w:val="35"/>
    <w:qFormat/>
    <w:uiPriority w:val="0"/>
    <w:pPr>
      <w:ind w:firstLine="420" w:firstLineChars="200"/>
    </w:pPr>
  </w:style>
  <w:style w:type="table" w:styleId="89">
    <w:name w:val="Table Grid"/>
    <w:basedOn w:val="8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91">
    <w:name w:val="page number"/>
    <w:basedOn w:val="90"/>
    <w:qFormat/>
    <w:uiPriority w:val="0"/>
  </w:style>
  <w:style w:type="character" w:styleId="92">
    <w:name w:val="Hyperlink"/>
    <w:uiPriority w:val="99"/>
    <w:rPr>
      <w:color w:val="0000FF"/>
      <w:u w:val="single"/>
    </w:rPr>
  </w:style>
  <w:style w:type="paragraph" w:customStyle="1" w:styleId="93">
    <w:name w:val="一级标题"/>
    <w:basedOn w:val="1"/>
    <w:qFormat/>
    <w:uiPriority w:val="0"/>
    <w:pPr>
      <w:spacing w:before="50" w:beforeLines="50" w:after="50" w:afterLines="50"/>
      <w:outlineLvl w:val="0"/>
    </w:pPr>
    <w:rPr>
      <w:rFonts w:eastAsia="黑体"/>
      <w:sz w:val="28"/>
      <w:szCs w:val="28"/>
    </w:rPr>
  </w:style>
  <w:style w:type="paragraph" w:customStyle="1" w:styleId="94">
    <w:name w:val="二级标题"/>
    <w:basedOn w:val="1"/>
    <w:qFormat/>
    <w:uiPriority w:val="0"/>
    <w:pPr>
      <w:spacing w:before="50" w:beforeLines="50" w:after="50" w:afterLines="50"/>
      <w:outlineLvl w:val="1"/>
    </w:pPr>
    <w:rPr>
      <w:rFonts w:eastAsia="黑体"/>
      <w:b/>
      <w:sz w:val="24"/>
    </w:rPr>
  </w:style>
  <w:style w:type="paragraph" w:customStyle="1" w:styleId="95">
    <w:name w:val="三级标题"/>
    <w:basedOn w:val="1"/>
    <w:qFormat/>
    <w:uiPriority w:val="0"/>
    <w:pPr>
      <w:spacing w:line="400" w:lineRule="exact"/>
      <w:outlineLvl w:val="2"/>
    </w:pPr>
    <w:rPr>
      <w:rFonts w:eastAsia="黑体"/>
      <w:sz w:val="24"/>
    </w:rPr>
  </w:style>
  <w:style w:type="paragraph" w:customStyle="1" w:styleId="96">
    <w:name w:val="总标题"/>
    <w:basedOn w:val="93"/>
    <w:qFormat/>
    <w:uiPriority w:val="0"/>
    <w:pPr>
      <w:spacing w:before="156" w:after="156"/>
      <w:jc w:val="center"/>
    </w:pPr>
    <w:rPr>
      <w:b/>
      <w:sz w:val="32"/>
      <w:szCs w:val="32"/>
    </w:rPr>
  </w:style>
  <w:style w:type="character" w:customStyle="1" w:styleId="97">
    <w:name w:val="apple-converted-space"/>
    <w:basedOn w:val="90"/>
    <w:uiPriority w:val="0"/>
  </w:style>
  <w:style w:type="paragraph" w:styleId="98">
    <w:name w:val="List Paragraph"/>
    <w:basedOn w:val="1"/>
    <w:semiHidden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emf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jpe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452</Words>
  <Characters>2583</Characters>
  <Lines>21</Lines>
  <Paragraphs>6</Paragraphs>
  <TotalTime>1</TotalTime>
  <ScaleCrop>false</ScaleCrop>
  <LinksUpToDate>false</LinksUpToDate>
  <CharactersWithSpaces>3029</CharactersWithSpaces>
  <Application>WPS Office_11.1.0.8812_F1E327BC-269C-435d-A152-05C5408002CA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2015-02-03T13:39:00Z</dcterms:created>
  <dc:creator>Admin</dc:creator>
  <cp:lastModifiedBy>꧁苏格拉没有底@꧂</cp:lastModifiedBy>
  <cp:lastPrinted>2014-01-25T14:57:00Z</cp:lastPrinted>
  <dcterms:modified xsi:type="dcterms:W3CDTF">2019-07-11T07:36:35Z</dcterms:modified>
  <dc:title>可控播放器帮助文档</dc:title>
  <cp:revision>80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2052-11.1.0.8812</vt:lpwstr>
  </property>
</Properties>
</file>